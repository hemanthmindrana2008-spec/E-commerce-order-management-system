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4528A5">
      <w:pPr>
        <w:pStyle w:val="13"/>
        <w:spacing w:before="55" w:line="360" w:lineRule="auto"/>
        <w:ind w:right="703"/>
        <w:jc w:val="center"/>
        <w:rPr>
          <w:rFonts w:ascii="Times New Roman" w:hAnsi="Times New Roman" w:cs="Times New Roman"/>
          <w:b/>
          <w:bCs/>
          <w:sz w:val="40"/>
          <w:szCs w:val="40"/>
        </w:rPr>
      </w:pPr>
      <w:r>
        <w:rPr>
          <w:rFonts w:ascii="Times New Roman" w:hAnsi="Times New Roman" w:cs="Times New Roman"/>
          <w:b/>
          <w:bCs/>
          <w:sz w:val="40"/>
          <w:szCs w:val="40"/>
        </w:rPr>
        <w:t>Department</w:t>
      </w:r>
      <w:r>
        <w:rPr>
          <w:rFonts w:ascii="Times New Roman" w:hAnsi="Times New Roman" w:cs="Times New Roman"/>
          <w:b/>
          <w:bCs/>
          <w:spacing w:val="-26"/>
          <w:sz w:val="40"/>
          <w:szCs w:val="40"/>
        </w:rPr>
        <w:t xml:space="preserve"> </w:t>
      </w:r>
      <w:r>
        <w:rPr>
          <w:rFonts w:ascii="Times New Roman" w:hAnsi="Times New Roman" w:cs="Times New Roman"/>
          <w:b/>
          <w:bCs/>
          <w:spacing w:val="-5"/>
          <w:sz w:val="40"/>
          <w:szCs w:val="40"/>
        </w:rPr>
        <w:t>of</w:t>
      </w:r>
    </w:p>
    <w:p w14:paraId="15352958">
      <w:pPr>
        <w:pStyle w:val="13"/>
        <w:spacing w:before="69" w:line="360" w:lineRule="auto"/>
        <w:ind w:right="701"/>
        <w:jc w:val="center"/>
        <w:rPr>
          <w:rFonts w:ascii="Times New Roman" w:hAnsi="Times New Roman" w:cs="Times New Roman"/>
          <w:b/>
          <w:bCs/>
          <w:sz w:val="40"/>
          <w:szCs w:val="40"/>
        </w:rPr>
      </w:pPr>
      <w:r>
        <w:rPr>
          <w:rFonts w:ascii="Times New Roman" w:hAnsi="Times New Roman" w:cs="Times New Roman"/>
          <w:b/>
          <w:bCs/>
          <w:sz w:val="40"/>
          <w:szCs w:val="40"/>
        </w:rPr>
        <w:t>Artificial Intelligence &amp; Machine Learning</w:t>
      </w:r>
    </w:p>
    <w:p w14:paraId="7F269346">
      <w:pPr>
        <w:spacing w:before="264" w:line="360" w:lineRule="auto"/>
        <w:ind w:left="2223" w:right="2205" w:firstLine="1"/>
        <w:jc w:val="center"/>
        <w:rPr>
          <w:rFonts w:ascii="Times New Roman" w:hAnsi="Times New Roman" w:cs="Times New Roman"/>
          <w:sz w:val="40"/>
        </w:rPr>
      </w:pPr>
      <w:r>
        <w:rPr>
          <w:rFonts w:ascii="Times New Roman" w:hAnsi="Times New Roman" w:cs="Times New Roman"/>
          <w:sz w:val="40"/>
        </w:rPr>
        <w:t>B.Tech</w:t>
      </w:r>
      <w:r>
        <w:rPr>
          <w:rFonts w:ascii="Times New Roman" w:hAnsi="Times New Roman" w:cs="Times New Roman"/>
          <w:spacing w:val="-12"/>
          <w:sz w:val="40"/>
        </w:rPr>
        <w:t xml:space="preserve"> </w:t>
      </w:r>
      <w:r>
        <w:rPr>
          <w:rFonts w:ascii="Times New Roman" w:hAnsi="Times New Roman" w:cs="Times New Roman"/>
          <w:sz w:val="40"/>
        </w:rPr>
        <w:t>III</w:t>
      </w:r>
      <w:r>
        <w:rPr>
          <w:rFonts w:ascii="Times New Roman" w:hAnsi="Times New Roman" w:cs="Times New Roman"/>
          <w:spacing w:val="-12"/>
          <w:sz w:val="40"/>
        </w:rPr>
        <w:t xml:space="preserve"> </w:t>
      </w:r>
      <w:r>
        <w:rPr>
          <w:rFonts w:ascii="Times New Roman" w:hAnsi="Times New Roman" w:cs="Times New Roman"/>
          <w:sz w:val="40"/>
        </w:rPr>
        <w:t xml:space="preserve">Semester </w:t>
      </w:r>
    </w:p>
    <w:p w14:paraId="2B5EF05F">
      <w:pPr>
        <w:spacing w:before="264" w:line="360" w:lineRule="auto"/>
        <w:ind w:left="2223" w:right="2205" w:firstLine="1"/>
        <w:jc w:val="center"/>
        <w:rPr>
          <w:rFonts w:ascii="Times New Roman" w:hAnsi="Times New Roman" w:cs="Times New Roman"/>
          <w:sz w:val="40"/>
        </w:rPr>
      </w:pPr>
      <w:r>
        <w:rPr>
          <w:rFonts w:ascii="Times New Roman" w:hAnsi="Times New Roman" w:cs="Times New Roman"/>
          <w:sz w:val="40"/>
        </w:rPr>
        <w:t xml:space="preserve"> </w:t>
      </w:r>
      <w:r>
        <w:rPr>
          <w:rFonts w:ascii="Times New Roman" w:hAnsi="Times New Roman" w:cs="Times New Roman"/>
          <w:spacing w:val="-6"/>
          <w:sz w:val="40"/>
        </w:rPr>
        <w:t>Academic</w:t>
      </w:r>
      <w:r>
        <w:rPr>
          <w:rFonts w:ascii="Times New Roman" w:hAnsi="Times New Roman" w:cs="Times New Roman"/>
          <w:spacing w:val="-18"/>
          <w:sz w:val="40"/>
        </w:rPr>
        <w:t xml:space="preserve"> </w:t>
      </w:r>
      <w:r>
        <w:rPr>
          <w:rFonts w:ascii="Times New Roman" w:hAnsi="Times New Roman" w:cs="Times New Roman"/>
          <w:spacing w:val="-6"/>
          <w:sz w:val="40"/>
        </w:rPr>
        <w:t>Year</w:t>
      </w:r>
      <w:r>
        <w:rPr>
          <w:rFonts w:ascii="Times New Roman" w:hAnsi="Times New Roman" w:cs="Times New Roman"/>
          <w:spacing w:val="-17"/>
          <w:sz w:val="40"/>
        </w:rPr>
        <w:t xml:space="preserve"> </w:t>
      </w:r>
      <w:r>
        <w:rPr>
          <w:rFonts w:ascii="Times New Roman" w:hAnsi="Times New Roman" w:cs="Times New Roman"/>
          <w:spacing w:val="-6"/>
          <w:sz w:val="40"/>
        </w:rPr>
        <w:t>2026-2027</w:t>
      </w:r>
    </w:p>
    <w:p w14:paraId="74383736">
      <w:pPr>
        <w:pStyle w:val="13"/>
        <w:spacing w:line="360" w:lineRule="auto"/>
        <w:jc w:val="center"/>
        <w:rPr>
          <w:rFonts w:ascii="Times New Roman" w:hAnsi="Times New Roman" w:cs="Times New Roman"/>
          <w:b/>
          <w:bCs/>
          <w:sz w:val="40"/>
          <w:szCs w:val="40"/>
        </w:rPr>
      </w:pPr>
      <w:r>
        <w:rPr>
          <w:rFonts w:ascii="Times New Roman" w:hAnsi="Times New Roman" w:cs="Times New Roman"/>
          <w:b/>
          <w:bCs/>
          <w:spacing w:val="-12"/>
          <w:sz w:val="40"/>
          <w:szCs w:val="40"/>
        </w:rPr>
        <w:t>Data Base Management Systems (25B11CS001)</w:t>
      </w:r>
    </w:p>
    <w:p w14:paraId="2BAB167E">
      <w:pPr>
        <w:pStyle w:val="13"/>
        <w:spacing w:before="287" w:line="360" w:lineRule="auto"/>
        <w:ind w:left="27"/>
        <w:jc w:val="center"/>
        <w:rPr>
          <w:rFonts w:ascii="Times New Roman" w:hAnsi="Times New Roman" w:cs="Times New Roman"/>
          <w:b/>
          <w:bCs/>
          <w:sz w:val="40"/>
          <w:szCs w:val="40"/>
        </w:rPr>
      </w:pPr>
      <w:r>
        <w:rPr>
          <w:rFonts w:ascii="Times New Roman" w:hAnsi="Times New Roman" w:cs="Times New Roman"/>
          <w:b/>
          <w:bCs/>
          <w:spacing w:val="-20"/>
          <w:sz w:val="40"/>
          <w:szCs w:val="40"/>
        </w:rPr>
        <w:t>Capstone</w:t>
      </w:r>
      <w:r>
        <w:rPr>
          <w:rFonts w:ascii="Times New Roman" w:hAnsi="Times New Roman" w:cs="Times New Roman"/>
          <w:b/>
          <w:bCs/>
          <w:spacing w:val="-34"/>
          <w:sz w:val="40"/>
          <w:szCs w:val="40"/>
        </w:rPr>
        <w:t xml:space="preserve"> </w:t>
      </w:r>
      <w:r>
        <w:rPr>
          <w:rFonts w:ascii="Times New Roman" w:hAnsi="Times New Roman" w:cs="Times New Roman"/>
          <w:b/>
          <w:bCs/>
          <w:spacing w:val="-20"/>
          <w:sz w:val="40"/>
          <w:szCs w:val="40"/>
        </w:rPr>
        <w:t>Stone</w:t>
      </w:r>
      <w:r>
        <w:rPr>
          <w:rFonts w:ascii="Times New Roman" w:hAnsi="Times New Roman" w:cs="Times New Roman"/>
          <w:b/>
          <w:bCs/>
          <w:spacing w:val="-34"/>
          <w:sz w:val="40"/>
          <w:szCs w:val="40"/>
        </w:rPr>
        <w:t xml:space="preserve"> </w:t>
      </w:r>
      <w:r>
        <w:rPr>
          <w:rFonts w:ascii="Times New Roman" w:hAnsi="Times New Roman" w:cs="Times New Roman"/>
          <w:b/>
          <w:bCs/>
          <w:spacing w:val="-20"/>
          <w:sz w:val="40"/>
          <w:szCs w:val="40"/>
        </w:rPr>
        <w:t>Project</w:t>
      </w:r>
      <w:r>
        <w:rPr>
          <w:rFonts w:ascii="Times New Roman" w:hAnsi="Times New Roman" w:cs="Times New Roman"/>
          <w:b/>
          <w:bCs/>
          <w:spacing w:val="-32"/>
          <w:sz w:val="40"/>
          <w:szCs w:val="40"/>
        </w:rPr>
        <w:t xml:space="preserve"> </w:t>
      </w:r>
      <w:r>
        <w:rPr>
          <w:rFonts w:ascii="Times New Roman" w:hAnsi="Times New Roman" w:cs="Times New Roman"/>
          <w:b/>
          <w:bCs/>
          <w:spacing w:val="-20"/>
          <w:sz w:val="40"/>
          <w:szCs w:val="40"/>
        </w:rPr>
        <w:t>Documentation</w:t>
      </w:r>
    </w:p>
    <w:p w14:paraId="5D8AAD9F">
      <w:pPr>
        <w:pStyle w:val="13"/>
        <w:spacing w:before="112" w:line="360" w:lineRule="auto"/>
        <w:jc w:val="center"/>
        <w:rPr>
          <w:rFonts w:ascii="Times New Roman" w:hAnsi="Times New Roman" w:cs="Times New Roman"/>
          <w:sz w:val="20"/>
        </w:rPr>
      </w:pPr>
      <w:r>
        <w:rPr>
          <w:rFonts w:ascii="Times New Roman" w:hAnsi="Times New Roman" w:cs="Times New Roman"/>
          <w:sz w:val="20"/>
        </w:rPr>
        <w:drawing>
          <wp:anchor distT="0" distB="0" distL="0" distR="0" simplePos="0" relativeHeight="251686912" behindDoc="1" locked="0" layoutInCell="1" allowOverlap="1">
            <wp:simplePos x="0" y="0"/>
            <wp:positionH relativeFrom="page">
              <wp:posOffset>2671445</wp:posOffset>
            </wp:positionH>
            <wp:positionV relativeFrom="paragraph">
              <wp:posOffset>232410</wp:posOffset>
            </wp:positionV>
            <wp:extent cx="2231390" cy="225171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1673" cy="2251995"/>
                    </a:xfrm>
                    <a:prstGeom prst="rect">
                      <a:avLst/>
                    </a:prstGeom>
                  </pic:spPr>
                </pic:pic>
              </a:graphicData>
            </a:graphic>
          </wp:anchor>
        </w:drawing>
      </w:r>
    </w:p>
    <w:p w14:paraId="2C33A267">
      <w:pPr>
        <w:pStyle w:val="2"/>
        <w:spacing w:line="360" w:lineRule="auto"/>
        <w:jc w:val="center"/>
        <w:rPr>
          <w:rFonts w:ascii="Times New Roman" w:hAnsi="Times New Roman" w:cs="Times New Roman"/>
        </w:rPr>
      </w:pPr>
      <w:r>
        <w:rPr>
          <w:rFonts w:ascii="Times New Roman" w:hAnsi="Times New Roman" w:cs="Times New Roman"/>
          <w:color w:val="4992D5"/>
          <w:spacing w:val="-5"/>
        </w:rPr>
        <w:t>ADITYA</w:t>
      </w:r>
      <w:r>
        <w:rPr>
          <w:rFonts w:ascii="Times New Roman" w:hAnsi="Times New Roman" w:cs="Times New Roman"/>
          <w:color w:val="4992D5"/>
          <w:spacing w:val="-20"/>
        </w:rPr>
        <w:t xml:space="preserve"> </w:t>
      </w:r>
      <w:r>
        <w:rPr>
          <w:rFonts w:ascii="Times New Roman" w:hAnsi="Times New Roman" w:cs="Times New Roman"/>
          <w:color w:val="4992D5"/>
          <w:spacing w:val="-2"/>
        </w:rPr>
        <w:t>UNIVERSITY</w:t>
      </w:r>
    </w:p>
    <w:p w14:paraId="68275153">
      <w:pPr>
        <w:spacing w:before="285" w:line="360" w:lineRule="auto"/>
        <w:ind w:left="1598" w:right="1588"/>
        <w:jc w:val="center"/>
        <w:rPr>
          <w:rFonts w:ascii="Times New Roman" w:hAnsi="Times New Roman" w:cs="Times New Roman"/>
          <w:spacing w:val="-4"/>
          <w:sz w:val="36"/>
        </w:rPr>
      </w:pPr>
      <w:r>
        <w:rPr>
          <w:rFonts w:ascii="Times New Roman" w:hAnsi="Times New Roman" w:cs="Times New Roman"/>
          <w:spacing w:val="-4"/>
          <w:sz w:val="36"/>
        </w:rPr>
        <w:t>Surampalem,</w:t>
      </w:r>
      <w:r>
        <w:rPr>
          <w:rFonts w:ascii="Times New Roman" w:hAnsi="Times New Roman" w:cs="Times New Roman"/>
          <w:spacing w:val="-14"/>
          <w:sz w:val="36"/>
        </w:rPr>
        <w:t xml:space="preserve"> </w:t>
      </w:r>
      <w:r>
        <w:rPr>
          <w:rFonts w:ascii="Times New Roman" w:hAnsi="Times New Roman" w:cs="Times New Roman"/>
          <w:spacing w:val="-4"/>
          <w:sz w:val="36"/>
        </w:rPr>
        <w:t>Kakinada</w:t>
      </w:r>
      <w:r>
        <w:rPr>
          <w:rFonts w:ascii="Times New Roman" w:hAnsi="Times New Roman" w:cs="Times New Roman"/>
          <w:spacing w:val="-14"/>
          <w:sz w:val="36"/>
        </w:rPr>
        <w:t xml:space="preserve"> </w:t>
      </w:r>
      <w:r>
        <w:rPr>
          <w:rFonts w:ascii="Times New Roman" w:hAnsi="Times New Roman" w:cs="Times New Roman"/>
          <w:spacing w:val="-4"/>
          <w:sz w:val="36"/>
        </w:rPr>
        <w:t>District</w:t>
      </w:r>
    </w:p>
    <w:p w14:paraId="11BFD05C">
      <w:pPr>
        <w:spacing w:before="285" w:line="360" w:lineRule="auto"/>
        <w:ind w:left="1598" w:right="1588"/>
        <w:jc w:val="center"/>
        <w:rPr>
          <w:rFonts w:ascii="Times New Roman" w:hAnsi="Times New Roman" w:cs="Times New Roman"/>
          <w:sz w:val="36"/>
        </w:rPr>
      </w:pPr>
      <w:r>
        <w:rPr>
          <w:rFonts w:ascii="Times New Roman" w:hAnsi="Times New Roman" w:cs="Times New Roman"/>
          <w:spacing w:val="-4"/>
          <w:sz w:val="36"/>
        </w:rPr>
        <w:t xml:space="preserve"> </w:t>
      </w:r>
      <w:r>
        <w:rPr>
          <w:rFonts w:ascii="Times New Roman" w:hAnsi="Times New Roman" w:cs="Times New Roman"/>
          <w:sz w:val="36"/>
        </w:rPr>
        <w:t>Andhra Pradesh-533437</w:t>
      </w:r>
    </w:p>
    <w:p w14:paraId="5C099703">
      <w:pPr>
        <w:spacing w:before="285" w:line="360" w:lineRule="auto"/>
        <w:ind w:right="1588"/>
        <w:rPr>
          <w:rFonts w:ascii="Times New Roman" w:hAnsi="Times New Roman" w:cs="Times New Roman"/>
          <w:b/>
          <w:bCs/>
          <w:sz w:val="16"/>
          <w:szCs w:val="16"/>
        </w:rPr>
      </w:pPr>
    </w:p>
    <w:p w14:paraId="35D2DDBF">
      <w:pPr>
        <w:spacing w:before="285" w:line="360" w:lineRule="auto"/>
        <w:ind w:right="1588"/>
        <w:jc w:val="center"/>
        <w:rPr>
          <w:rFonts w:ascii="Times New Roman" w:hAnsi="Times New Roman" w:cs="Times New Roman"/>
          <w:b/>
          <w:bCs/>
          <w:sz w:val="36"/>
          <w:szCs w:val="36"/>
        </w:rPr>
      </w:pPr>
      <w:r>
        <w:rPr>
          <w:rFonts w:ascii="Times New Roman" w:hAnsi="Times New Roman" w:cs="Times New Roman"/>
          <w:b/>
          <w:bCs/>
          <w:sz w:val="16"/>
          <w:szCs w:val="16"/>
        </w:rPr>
        <w:t xml:space="preserve">          </w:t>
      </w:r>
      <w:r>
        <w:rPr>
          <w:rFonts w:ascii="Times New Roman" w:hAnsi="Times New Roman" w:cs="Times New Roman"/>
          <w:b/>
          <w:bCs/>
          <w:sz w:val="36"/>
          <w:szCs w:val="36"/>
        </w:rPr>
        <w:t>E – COMMERCE ORDER MANAGEMENT SYSTEM</w:t>
      </w:r>
    </w:p>
    <w:p w14:paraId="73AB5789">
      <w:pPr>
        <w:pStyle w:val="13"/>
        <w:spacing w:before="338" w:line="278" w:lineRule="auto"/>
        <w:ind w:left="745" w:right="400"/>
        <w:jc w:val="center"/>
        <w:rPr>
          <w:rFonts w:ascii="Times New Roman" w:hAnsi="Times New Roman" w:cs="Times New Roman"/>
          <w:sz w:val="24"/>
          <w:szCs w:val="24"/>
        </w:rPr>
      </w:pPr>
      <w:r>
        <w:rPr>
          <w:rFonts w:ascii="Times New Roman" w:hAnsi="Times New Roman" w:cs="Times New Roman"/>
          <w:sz w:val="24"/>
          <w:szCs w:val="24"/>
        </w:rPr>
        <w:t>A</w:t>
      </w:r>
      <w:r>
        <w:rPr>
          <w:rFonts w:ascii="Times New Roman" w:hAnsi="Times New Roman" w:cs="Times New Roman"/>
          <w:spacing w:val="-8"/>
          <w:sz w:val="24"/>
          <w:szCs w:val="24"/>
        </w:rPr>
        <w:t xml:space="preserve"> </w:t>
      </w:r>
      <w:r>
        <w:rPr>
          <w:rFonts w:ascii="Times New Roman" w:hAnsi="Times New Roman" w:cs="Times New Roman"/>
          <w:sz w:val="24"/>
          <w:szCs w:val="24"/>
        </w:rPr>
        <w:t>DBMS</w:t>
      </w:r>
      <w:r>
        <w:rPr>
          <w:rFonts w:ascii="Times New Roman" w:hAnsi="Times New Roman" w:cs="Times New Roman"/>
          <w:spacing w:val="-6"/>
          <w:sz w:val="24"/>
          <w:szCs w:val="24"/>
        </w:rPr>
        <w:t xml:space="preserve"> </w:t>
      </w:r>
      <w:r>
        <w:rPr>
          <w:rFonts w:ascii="Times New Roman" w:hAnsi="Times New Roman" w:cs="Times New Roman"/>
          <w:sz w:val="24"/>
          <w:szCs w:val="24"/>
        </w:rPr>
        <w:t>Capstone</w:t>
      </w:r>
      <w:r>
        <w:rPr>
          <w:rFonts w:ascii="Times New Roman" w:hAnsi="Times New Roman" w:cs="Times New Roman"/>
          <w:spacing w:val="-11"/>
          <w:sz w:val="24"/>
          <w:szCs w:val="24"/>
        </w:rPr>
        <w:t xml:space="preserve"> </w:t>
      </w:r>
      <w:r>
        <w:rPr>
          <w:rFonts w:ascii="Times New Roman" w:hAnsi="Times New Roman" w:cs="Times New Roman"/>
          <w:sz w:val="24"/>
          <w:szCs w:val="24"/>
        </w:rPr>
        <w:t>Project</w:t>
      </w:r>
      <w:r>
        <w:rPr>
          <w:rFonts w:ascii="Times New Roman" w:hAnsi="Times New Roman" w:cs="Times New Roman"/>
          <w:spacing w:val="-8"/>
          <w:sz w:val="24"/>
          <w:szCs w:val="24"/>
        </w:rPr>
        <w:t xml:space="preserve"> </w:t>
      </w:r>
      <w:r>
        <w:rPr>
          <w:rFonts w:ascii="Times New Roman" w:hAnsi="Times New Roman" w:cs="Times New Roman"/>
          <w:sz w:val="24"/>
          <w:szCs w:val="24"/>
        </w:rPr>
        <w:t>Report</w:t>
      </w:r>
      <w:r>
        <w:rPr>
          <w:rFonts w:ascii="Times New Roman" w:hAnsi="Times New Roman" w:cs="Times New Roman"/>
          <w:spacing w:val="-8"/>
          <w:sz w:val="24"/>
          <w:szCs w:val="24"/>
        </w:rPr>
        <w:t xml:space="preserve"> </w:t>
      </w:r>
      <w:r>
        <w:rPr>
          <w:rFonts w:ascii="Times New Roman" w:hAnsi="Times New Roman" w:cs="Times New Roman"/>
          <w:sz w:val="24"/>
          <w:szCs w:val="24"/>
        </w:rPr>
        <w:t>submitted</w:t>
      </w:r>
      <w:r>
        <w:rPr>
          <w:rFonts w:ascii="Times New Roman" w:hAnsi="Times New Roman" w:cs="Times New Roman"/>
          <w:spacing w:val="-6"/>
          <w:sz w:val="24"/>
          <w:szCs w:val="24"/>
        </w:rPr>
        <w:t xml:space="preserve"> </w:t>
      </w:r>
      <w:r>
        <w:rPr>
          <w:rFonts w:ascii="Times New Roman" w:hAnsi="Times New Roman" w:cs="Times New Roman"/>
          <w:sz w:val="24"/>
          <w:szCs w:val="24"/>
        </w:rPr>
        <w:t>in</w:t>
      </w:r>
      <w:r>
        <w:rPr>
          <w:rFonts w:ascii="Times New Roman" w:hAnsi="Times New Roman" w:cs="Times New Roman"/>
          <w:spacing w:val="-6"/>
          <w:sz w:val="24"/>
          <w:szCs w:val="24"/>
        </w:rPr>
        <w:t xml:space="preserve"> </w:t>
      </w:r>
      <w:r>
        <w:rPr>
          <w:rFonts w:ascii="Times New Roman" w:hAnsi="Times New Roman" w:cs="Times New Roman"/>
          <w:sz w:val="24"/>
          <w:szCs w:val="24"/>
        </w:rPr>
        <w:t>partial</w:t>
      </w:r>
      <w:r>
        <w:rPr>
          <w:rFonts w:ascii="Times New Roman" w:hAnsi="Times New Roman" w:cs="Times New Roman"/>
          <w:spacing w:val="-6"/>
          <w:sz w:val="24"/>
          <w:szCs w:val="24"/>
        </w:rPr>
        <w:t xml:space="preserve"> </w:t>
      </w:r>
      <w:r>
        <w:rPr>
          <w:rFonts w:ascii="Times New Roman" w:hAnsi="Times New Roman" w:cs="Times New Roman"/>
          <w:sz w:val="24"/>
          <w:szCs w:val="24"/>
        </w:rPr>
        <w:t>fulfillment</w:t>
      </w:r>
      <w:r>
        <w:rPr>
          <w:rFonts w:ascii="Times New Roman" w:hAnsi="Times New Roman" w:cs="Times New Roman"/>
          <w:spacing w:val="-6"/>
          <w:sz w:val="24"/>
          <w:szCs w:val="24"/>
        </w:rPr>
        <w:t xml:space="preserve"> </w:t>
      </w:r>
      <w:r>
        <w:rPr>
          <w:rFonts w:ascii="Times New Roman" w:hAnsi="Times New Roman" w:cs="Times New Roman"/>
          <w:sz w:val="24"/>
          <w:szCs w:val="24"/>
        </w:rPr>
        <w:t>of</w:t>
      </w:r>
      <w:r>
        <w:rPr>
          <w:rFonts w:ascii="Times New Roman" w:hAnsi="Times New Roman" w:cs="Times New Roman"/>
          <w:spacing w:val="-8"/>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requirements</w:t>
      </w:r>
      <w:r>
        <w:rPr>
          <w:rFonts w:ascii="Times New Roman" w:hAnsi="Times New Roman" w:cs="Times New Roman"/>
          <w:spacing w:val="-8"/>
          <w:sz w:val="24"/>
          <w:szCs w:val="24"/>
        </w:rPr>
        <w:t xml:space="preserve"> </w:t>
      </w:r>
      <w:r>
        <w:rPr>
          <w:rFonts w:ascii="Times New Roman" w:hAnsi="Times New Roman" w:cs="Times New Roman"/>
          <w:sz w:val="24"/>
          <w:szCs w:val="24"/>
        </w:rPr>
        <w:t>for</w:t>
      </w:r>
      <w:r>
        <w:rPr>
          <w:rFonts w:ascii="Times New Roman" w:hAnsi="Times New Roman" w:cs="Times New Roman"/>
          <w:spacing w:val="-11"/>
          <w:sz w:val="24"/>
          <w:szCs w:val="24"/>
        </w:rPr>
        <w:t xml:space="preserve"> </w:t>
      </w:r>
      <w:r>
        <w:rPr>
          <w:rFonts w:ascii="Times New Roman" w:hAnsi="Times New Roman" w:cs="Times New Roman"/>
          <w:sz w:val="24"/>
          <w:szCs w:val="24"/>
        </w:rPr>
        <w:t>the</w:t>
      </w:r>
      <w:r>
        <w:rPr>
          <w:rFonts w:ascii="Times New Roman" w:hAnsi="Times New Roman" w:cs="Times New Roman"/>
          <w:spacing w:val="-5"/>
          <w:sz w:val="24"/>
          <w:szCs w:val="24"/>
        </w:rPr>
        <w:t xml:space="preserve"> </w:t>
      </w:r>
      <w:r>
        <w:rPr>
          <w:rFonts w:ascii="Times New Roman" w:hAnsi="Times New Roman" w:cs="Times New Roman"/>
          <w:sz w:val="24"/>
          <w:szCs w:val="24"/>
        </w:rPr>
        <w:t>award of the degree of</w:t>
      </w:r>
    </w:p>
    <w:p w14:paraId="1A19D613">
      <w:pPr>
        <w:pStyle w:val="13"/>
        <w:spacing w:before="338" w:line="278" w:lineRule="auto"/>
        <w:ind w:left="745" w:right="400"/>
        <w:jc w:val="center"/>
        <w:rPr>
          <w:rFonts w:ascii="Times New Roman" w:hAnsi="Times New Roman" w:cs="Times New Roman"/>
          <w:b/>
          <w:bCs/>
          <w:sz w:val="28"/>
          <w:szCs w:val="28"/>
        </w:rPr>
      </w:pPr>
      <w:r>
        <w:rPr>
          <w:rFonts w:ascii="Times New Roman" w:hAnsi="Times New Roman" w:cs="Times New Roman"/>
          <w:b/>
          <w:bCs/>
          <w:sz w:val="28"/>
          <w:szCs w:val="28"/>
        </w:rPr>
        <w:t>BACHELOR OF TECHNOLOGY</w:t>
      </w:r>
    </w:p>
    <w:p w14:paraId="0779F3A5">
      <w:pPr>
        <w:pStyle w:val="13"/>
        <w:spacing w:before="167"/>
        <w:ind w:left="764" w:right="400"/>
        <w:jc w:val="center"/>
        <w:rPr>
          <w:rFonts w:ascii="Times New Roman" w:hAnsi="Times New Roman" w:cs="Times New Roman"/>
          <w:b/>
          <w:bCs/>
          <w:spacing w:val="-5"/>
          <w:sz w:val="28"/>
          <w:szCs w:val="28"/>
        </w:rPr>
      </w:pPr>
      <w:r>
        <w:rPr>
          <w:rFonts w:ascii="Times New Roman" w:hAnsi="Times New Roman" w:cs="Times New Roman"/>
          <w:spacing w:val="-5"/>
        </w:rPr>
        <w:t>In</w:t>
      </w:r>
    </w:p>
    <w:p w14:paraId="5188A8ED">
      <w:pPr>
        <w:pStyle w:val="13"/>
        <w:spacing w:before="167"/>
        <w:ind w:left="764" w:right="400"/>
        <w:jc w:val="center"/>
        <w:rPr>
          <w:rFonts w:ascii="Times New Roman" w:hAnsi="Times New Roman" w:cs="Times New Roman"/>
          <w:b/>
          <w:bCs/>
          <w:sz w:val="28"/>
          <w:szCs w:val="28"/>
        </w:rPr>
      </w:pPr>
      <w:r>
        <w:rPr>
          <w:rFonts w:ascii="Times New Roman" w:hAnsi="Times New Roman" w:cs="Times New Roman"/>
          <w:b/>
          <w:bCs/>
          <w:sz w:val="28"/>
          <w:szCs w:val="28"/>
        </w:rPr>
        <w:t>ARTIFICIAL</w:t>
      </w:r>
      <w:r>
        <w:rPr>
          <w:rFonts w:ascii="Times New Roman" w:hAnsi="Times New Roman" w:cs="Times New Roman"/>
          <w:b/>
          <w:bCs/>
          <w:spacing w:val="-17"/>
          <w:sz w:val="28"/>
          <w:szCs w:val="28"/>
        </w:rPr>
        <w:t xml:space="preserve"> </w:t>
      </w:r>
      <w:r>
        <w:rPr>
          <w:rFonts w:ascii="Times New Roman" w:hAnsi="Times New Roman" w:cs="Times New Roman"/>
          <w:b/>
          <w:bCs/>
          <w:sz w:val="28"/>
          <w:szCs w:val="28"/>
        </w:rPr>
        <w:t>INTELLIGENCE</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AND</w:t>
      </w:r>
      <w:r>
        <w:rPr>
          <w:rFonts w:ascii="Times New Roman" w:hAnsi="Times New Roman" w:cs="Times New Roman"/>
          <w:b/>
          <w:bCs/>
          <w:spacing w:val="-15"/>
          <w:sz w:val="28"/>
          <w:szCs w:val="28"/>
        </w:rPr>
        <w:t xml:space="preserve"> </w:t>
      </w:r>
      <w:r>
        <w:rPr>
          <w:rFonts w:ascii="Times New Roman" w:hAnsi="Times New Roman" w:cs="Times New Roman"/>
          <w:b/>
          <w:bCs/>
          <w:sz w:val="28"/>
          <w:szCs w:val="28"/>
        </w:rPr>
        <w:t>MACHINE</w:t>
      </w:r>
      <w:r>
        <w:rPr>
          <w:rFonts w:ascii="Times New Roman" w:hAnsi="Times New Roman" w:cs="Times New Roman"/>
          <w:b/>
          <w:bCs/>
          <w:spacing w:val="-9"/>
          <w:sz w:val="28"/>
          <w:szCs w:val="28"/>
        </w:rPr>
        <w:t xml:space="preserve"> </w:t>
      </w:r>
      <w:r>
        <w:rPr>
          <w:rFonts w:ascii="Times New Roman" w:hAnsi="Times New Roman" w:cs="Times New Roman"/>
          <w:b/>
          <w:bCs/>
          <w:spacing w:val="-2"/>
          <w:sz w:val="28"/>
          <w:szCs w:val="28"/>
        </w:rPr>
        <w:t>LEARNING</w:t>
      </w:r>
    </w:p>
    <w:p w14:paraId="312065B2">
      <w:pPr>
        <w:pStyle w:val="13"/>
        <w:ind w:right="400"/>
        <w:rPr>
          <w:rFonts w:ascii="Times New Roman" w:hAnsi="Times New Roman" w:cs="Times New Roman"/>
          <w:b/>
          <w:bCs/>
          <w:sz w:val="16"/>
          <w:szCs w:val="16"/>
        </w:rPr>
      </w:pPr>
      <w:r>
        <w:rPr>
          <w:rFonts w:ascii="Times New Roman" w:hAnsi="Times New Roman" w:cs="Times New Roman"/>
          <w:b/>
          <w:bCs/>
          <w:sz w:val="16"/>
          <w:szCs w:val="16"/>
        </w:rPr>
        <w:t xml:space="preserve">                                                                                                                      </w:t>
      </w:r>
    </w:p>
    <w:p w14:paraId="02C56F02">
      <w:pPr>
        <w:pStyle w:val="13"/>
        <w:ind w:right="400"/>
        <w:jc w:val="center"/>
        <w:rPr>
          <w:rFonts w:ascii="Times New Roman" w:hAnsi="Times New Roman" w:cs="Times New Roman"/>
          <w:spacing w:val="-5"/>
        </w:rPr>
      </w:pPr>
      <w:r>
        <w:rPr>
          <w:rFonts w:ascii="Times New Roman" w:hAnsi="Times New Roman" w:cs="Times New Roman"/>
        </w:rPr>
        <w:t>Submitted</w:t>
      </w:r>
      <w:r>
        <w:rPr>
          <w:rFonts w:ascii="Times New Roman" w:hAnsi="Times New Roman" w:cs="Times New Roman"/>
          <w:spacing w:val="-11"/>
        </w:rPr>
        <w:t xml:space="preserve"> </w:t>
      </w:r>
      <w:r>
        <w:rPr>
          <w:rFonts w:ascii="Times New Roman" w:hAnsi="Times New Roman" w:cs="Times New Roman"/>
          <w:spacing w:val="-5"/>
        </w:rPr>
        <w:t>By</w:t>
      </w:r>
    </w:p>
    <w:p w14:paraId="3C0EB260">
      <w:pPr>
        <w:pStyle w:val="13"/>
        <w:ind w:left="765" w:right="400"/>
        <w:jc w:val="center"/>
        <w:rPr>
          <w:rFonts w:ascii="Times New Roman" w:hAnsi="Times New Roman" w:cs="Times New Roman"/>
          <w:b/>
          <w:bCs/>
          <w:spacing w:val="-5"/>
          <w:sz w:val="26"/>
          <w:szCs w:val="26"/>
        </w:rPr>
      </w:pPr>
      <w:r>
        <w:rPr>
          <w:rFonts w:ascii="Times New Roman" w:hAnsi="Times New Roman" w:cs="Times New Roman"/>
          <w:b/>
          <w:bCs/>
          <w:spacing w:val="-5"/>
          <w:sz w:val="26"/>
          <w:szCs w:val="26"/>
        </w:rPr>
        <w:t>MINDRANA HEMANTH BABU – 25B11AI739</w:t>
      </w:r>
    </w:p>
    <w:p w14:paraId="7B9EEE2A">
      <w:pPr>
        <w:pStyle w:val="13"/>
        <w:ind w:left="765" w:right="400"/>
        <w:jc w:val="center"/>
        <w:rPr>
          <w:rFonts w:ascii="Times New Roman" w:hAnsi="Times New Roman" w:cs="Times New Roman"/>
          <w:b/>
          <w:bCs/>
          <w:spacing w:val="-5"/>
          <w:sz w:val="26"/>
          <w:szCs w:val="26"/>
        </w:rPr>
      </w:pPr>
      <w:r>
        <w:rPr>
          <w:rFonts w:ascii="Times New Roman" w:hAnsi="Times New Roman" w:cs="Times New Roman"/>
          <w:b/>
          <w:bCs/>
          <w:spacing w:val="-5"/>
          <w:sz w:val="26"/>
          <w:szCs w:val="26"/>
        </w:rPr>
        <w:t>GORRELA SHARA—26B21AI038</w:t>
      </w:r>
    </w:p>
    <w:p w14:paraId="589C03BD">
      <w:pPr>
        <w:pStyle w:val="13"/>
        <w:ind w:left="765" w:right="400"/>
        <w:jc w:val="center"/>
        <w:rPr>
          <w:rFonts w:ascii="Times New Roman" w:hAnsi="Times New Roman" w:cs="Times New Roman"/>
          <w:b/>
          <w:bCs/>
          <w:spacing w:val="-5"/>
          <w:sz w:val="26"/>
          <w:szCs w:val="26"/>
        </w:rPr>
      </w:pPr>
      <w:r>
        <w:rPr>
          <w:rFonts w:ascii="Times New Roman" w:hAnsi="Times New Roman" w:cs="Times New Roman"/>
          <w:b/>
          <w:bCs/>
          <w:spacing w:val="-5"/>
          <w:sz w:val="26"/>
          <w:szCs w:val="26"/>
        </w:rPr>
        <w:t>PONNELA SRI DATTA SAI KRISHNA –26B21AI097</w:t>
      </w:r>
    </w:p>
    <w:p w14:paraId="74DB596B">
      <w:pPr>
        <w:pStyle w:val="13"/>
        <w:ind w:left="765" w:right="400"/>
        <w:jc w:val="center"/>
        <w:rPr>
          <w:rFonts w:ascii="Times New Roman" w:hAnsi="Times New Roman" w:cs="Times New Roman"/>
          <w:b/>
          <w:bCs/>
          <w:sz w:val="26"/>
          <w:szCs w:val="26"/>
        </w:rPr>
      </w:pPr>
      <w:r>
        <w:rPr>
          <w:rFonts w:ascii="Times New Roman" w:hAnsi="Times New Roman" w:cs="Times New Roman"/>
          <w:b/>
          <w:bCs/>
          <w:spacing w:val="-5"/>
          <w:sz w:val="26"/>
          <w:szCs w:val="26"/>
        </w:rPr>
        <w:t>CH TEJA SAI DURGA—25B11AI203</w:t>
      </w:r>
    </w:p>
    <w:p w14:paraId="763580E6">
      <w:pPr>
        <w:pStyle w:val="13"/>
        <w:spacing w:before="267"/>
        <w:ind w:left="758" w:right="400"/>
        <w:jc w:val="center"/>
        <w:rPr>
          <w:rFonts w:ascii="Times New Roman" w:hAnsi="Times New Roman" w:cs="Times New Roman"/>
          <w:spacing w:val="-5"/>
        </w:rPr>
      </w:pPr>
      <w:r>
        <w:rPr>
          <w:rFonts w:ascii="Times New Roman" w:hAnsi="Times New Roman" w:cs="Times New Roman"/>
        </w:rPr>
        <w:t>Under</w:t>
      </w:r>
      <w:r>
        <w:rPr>
          <w:rFonts w:ascii="Times New Roman" w:hAnsi="Times New Roman" w:cs="Times New Roman"/>
          <w:spacing w:val="-8"/>
        </w:rPr>
        <w:t xml:space="preserve"> </w:t>
      </w:r>
      <w:r>
        <w:rPr>
          <w:rFonts w:ascii="Times New Roman" w:hAnsi="Times New Roman" w:cs="Times New Roman"/>
        </w:rPr>
        <w:t>the</w:t>
      </w:r>
      <w:r>
        <w:rPr>
          <w:rFonts w:ascii="Times New Roman" w:hAnsi="Times New Roman" w:cs="Times New Roman"/>
          <w:spacing w:val="-11"/>
        </w:rPr>
        <w:t xml:space="preserve"> </w:t>
      </w:r>
      <w:r>
        <w:rPr>
          <w:rFonts w:ascii="Times New Roman" w:hAnsi="Times New Roman" w:cs="Times New Roman"/>
        </w:rPr>
        <w:t>esteemed</w:t>
      </w:r>
      <w:r>
        <w:rPr>
          <w:rFonts w:ascii="Times New Roman" w:hAnsi="Times New Roman" w:cs="Times New Roman"/>
          <w:spacing w:val="-7"/>
        </w:rPr>
        <w:t xml:space="preserve"> </w:t>
      </w:r>
      <w:r>
        <w:rPr>
          <w:rFonts w:ascii="Times New Roman" w:hAnsi="Times New Roman" w:cs="Times New Roman"/>
        </w:rPr>
        <w:t>guidance</w:t>
      </w:r>
      <w:r>
        <w:rPr>
          <w:rFonts w:ascii="Times New Roman" w:hAnsi="Times New Roman" w:cs="Times New Roman"/>
          <w:spacing w:val="-10"/>
        </w:rPr>
        <w:t xml:space="preserve"> </w:t>
      </w:r>
      <w:r>
        <w:rPr>
          <w:rFonts w:ascii="Times New Roman" w:hAnsi="Times New Roman" w:cs="Times New Roman"/>
          <w:spacing w:val="-5"/>
        </w:rPr>
        <w:t>of</w:t>
      </w:r>
    </w:p>
    <w:p w14:paraId="380DBDC2">
      <w:pPr>
        <w:pStyle w:val="13"/>
        <w:spacing w:before="267"/>
        <w:ind w:left="758" w:right="400"/>
        <w:jc w:val="center"/>
        <w:rPr>
          <w:rFonts w:ascii="Times New Roman" w:hAnsi="Times New Roman" w:cs="Times New Roman"/>
          <w:spacing w:val="-5"/>
        </w:rPr>
      </w:pPr>
      <w:r>
        <w:rPr>
          <w:rFonts w:ascii="Times New Roman" w:hAnsi="Times New Roman" w:cs="Times New Roman"/>
          <w:sz w:val="24"/>
          <w:szCs w:val="24"/>
        </w:rPr>
        <w:t>Mrs. G L Narasamba vanguri  M.Tech.,(Ph.D)</w:t>
      </w:r>
    </w:p>
    <w:p w14:paraId="789C82C4">
      <w:pPr>
        <w:pStyle w:val="13"/>
        <w:spacing w:before="267"/>
        <w:ind w:left="758" w:right="400"/>
        <w:jc w:val="center"/>
        <w:rPr>
          <w:rFonts w:ascii="Times New Roman" w:hAnsi="Times New Roman" w:cs="Times New Roman"/>
        </w:rPr>
      </w:pPr>
      <w:r>
        <w:rPr>
          <w:rFonts w:ascii="Times New Roman" w:hAnsi="Times New Roman" w:cs="Times New Roman"/>
          <w:b/>
          <w:sz w:val="20"/>
        </w:rPr>
        <w:drawing>
          <wp:anchor distT="0" distB="0" distL="0" distR="0" simplePos="0" relativeHeight="251674624" behindDoc="1" locked="0" layoutInCell="1" allowOverlap="1">
            <wp:simplePos x="0" y="0"/>
            <wp:positionH relativeFrom="page">
              <wp:posOffset>2743200</wp:posOffset>
            </wp:positionH>
            <wp:positionV relativeFrom="paragraph">
              <wp:posOffset>438785</wp:posOffset>
            </wp:positionV>
            <wp:extent cx="2216785" cy="1752600"/>
            <wp:effectExtent l="0" t="0" r="0" b="0"/>
            <wp:wrapTopAndBottom/>
            <wp:docPr id="157679745" name="Image 1"/>
            <wp:cNvGraphicFramePr/>
            <a:graphic xmlns:a="http://schemas.openxmlformats.org/drawingml/2006/main">
              <a:graphicData uri="http://schemas.openxmlformats.org/drawingml/2006/picture">
                <pic:pic xmlns:pic="http://schemas.openxmlformats.org/drawingml/2006/picture">
                  <pic:nvPicPr>
                    <pic:cNvPr id="157679745" name="Image 1"/>
                    <pic:cNvPicPr/>
                  </pic:nvPicPr>
                  <pic:blipFill>
                    <a:blip r:embed="rId9" cstate="print"/>
                    <a:stretch>
                      <a:fillRect/>
                    </a:stretch>
                  </pic:blipFill>
                  <pic:spPr>
                    <a:xfrm>
                      <a:off x="0" y="0"/>
                      <a:ext cx="2216785" cy="1752600"/>
                    </a:xfrm>
                    <a:prstGeom prst="rect">
                      <a:avLst/>
                    </a:prstGeom>
                  </pic:spPr>
                </pic:pic>
              </a:graphicData>
            </a:graphic>
          </wp:anchor>
        </w:drawing>
      </w:r>
      <w:r>
        <w:rPr>
          <w:rFonts w:ascii="Times New Roman" w:hAnsi="Times New Roman" w:cs="Times New Roman"/>
          <w:sz w:val="24"/>
          <w:szCs w:val="24"/>
        </w:rPr>
        <w:t>ASSISTANT PROFEESOR</w:t>
      </w:r>
    </w:p>
    <w:p w14:paraId="5A827371">
      <w:pPr>
        <w:pStyle w:val="13"/>
        <w:spacing w:before="227"/>
        <w:rPr>
          <w:rFonts w:ascii="Times New Roman" w:hAnsi="Times New Roman" w:cs="Times New Roman"/>
          <w:b/>
        </w:rPr>
      </w:pPr>
    </w:p>
    <w:p w14:paraId="59939416">
      <w:pPr>
        <w:ind w:left="747" w:right="400"/>
        <w:jc w:val="center"/>
        <w:rPr>
          <w:rFonts w:ascii="Times New Roman" w:hAnsi="Times New Roman" w:cs="Times New Roman"/>
          <w:b/>
          <w:spacing w:val="-2"/>
          <w:sz w:val="26"/>
        </w:rPr>
      </w:pPr>
      <w:r>
        <w:rPr>
          <w:rFonts w:ascii="Times New Roman" w:hAnsi="Times New Roman" w:cs="Times New Roman"/>
          <w:b/>
          <w:spacing w:val="-2"/>
          <w:sz w:val="26"/>
        </w:rPr>
        <w:t>DEPARTMENT</w:t>
      </w:r>
      <w:r>
        <w:rPr>
          <w:rFonts w:ascii="Times New Roman" w:hAnsi="Times New Roman" w:cs="Times New Roman"/>
          <w:b/>
          <w:spacing w:val="-6"/>
          <w:sz w:val="26"/>
        </w:rPr>
        <w:t xml:space="preserve"> </w:t>
      </w:r>
      <w:r>
        <w:rPr>
          <w:rFonts w:ascii="Times New Roman" w:hAnsi="Times New Roman" w:cs="Times New Roman"/>
          <w:b/>
          <w:spacing w:val="-2"/>
          <w:sz w:val="26"/>
        </w:rPr>
        <w:t>OF</w:t>
      </w:r>
      <w:r>
        <w:rPr>
          <w:rFonts w:ascii="Times New Roman" w:hAnsi="Times New Roman" w:cs="Times New Roman"/>
          <w:b/>
          <w:spacing w:val="-5"/>
          <w:sz w:val="26"/>
        </w:rPr>
        <w:t xml:space="preserve"> </w:t>
      </w:r>
      <w:r>
        <w:rPr>
          <w:rFonts w:ascii="Times New Roman" w:hAnsi="Times New Roman" w:cs="Times New Roman"/>
          <w:b/>
          <w:spacing w:val="-2"/>
          <w:sz w:val="26"/>
        </w:rPr>
        <w:t>ARTIFICIAL</w:t>
      </w:r>
      <w:r>
        <w:rPr>
          <w:rFonts w:ascii="Times New Roman" w:hAnsi="Times New Roman" w:cs="Times New Roman"/>
          <w:b/>
          <w:spacing w:val="-9"/>
          <w:sz w:val="26"/>
        </w:rPr>
        <w:t xml:space="preserve"> </w:t>
      </w:r>
      <w:r>
        <w:rPr>
          <w:rFonts w:ascii="Times New Roman" w:hAnsi="Times New Roman" w:cs="Times New Roman"/>
          <w:b/>
          <w:spacing w:val="-2"/>
          <w:sz w:val="26"/>
        </w:rPr>
        <w:t>INTELLIGENCE</w:t>
      </w:r>
      <w:r>
        <w:rPr>
          <w:rFonts w:ascii="Times New Roman" w:hAnsi="Times New Roman" w:cs="Times New Roman"/>
          <w:b/>
          <w:spacing w:val="-9"/>
          <w:sz w:val="26"/>
        </w:rPr>
        <w:t xml:space="preserve"> </w:t>
      </w:r>
      <w:r>
        <w:rPr>
          <w:rFonts w:ascii="Times New Roman" w:hAnsi="Times New Roman" w:cs="Times New Roman"/>
          <w:b/>
          <w:spacing w:val="-2"/>
          <w:sz w:val="26"/>
        </w:rPr>
        <w:t>AND</w:t>
      </w:r>
      <w:r>
        <w:rPr>
          <w:rFonts w:ascii="Times New Roman" w:hAnsi="Times New Roman" w:cs="Times New Roman"/>
          <w:b/>
          <w:spacing w:val="-8"/>
          <w:sz w:val="26"/>
        </w:rPr>
        <w:t xml:space="preserve"> </w:t>
      </w:r>
      <w:r>
        <w:rPr>
          <w:rFonts w:ascii="Times New Roman" w:hAnsi="Times New Roman" w:cs="Times New Roman"/>
          <w:b/>
          <w:spacing w:val="-2"/>
          <w:sz w:val="26"/>
        </w:rPr>
        <w:t>MACHINE</w:t>
      </w:r>
      <w:r>
        <w:rPr>
          <w:rFonts w:ascii="Times New Roman" w:hAnsi="Times New Roman" w:cs="Times New Roman"/>
          <w:b/>
          <w:spacing w:val="-6"/>
          <w:sz w:val="26"/>
        </w:rPr>
        <w:t xml:space="preserve"> </w:t>
      </w:r>
      <w:r>
        <w:rPr>
          <w:rFonts w:ascii="Times New Roman" w:hAnsi="Times New Roman" w:cs="Times New Roman"/>
          <w:b/>
          <w:spacing w:val="-2"/>
          <w:sz w:val="26"/>
        </w:rPr>
        <w:t>LEARNING</w:t>
      </w:r>
    </w:p>
    <w:p w14:paraId="4B99AB40">
      <w:pPr>
        <w:ind w:left="747" w:right="400"/>
        <w:jc w:val="center"/>
        <w:rPr>
          <w:rFonts w:ascii="Times New Roman" w:hAnsi="Times New Roman" w:cs="Times New Roman"/>
          <w:b/>
          <w:spacing w:val="-2"/>
          <w:sz w:val="26"/>
        </w:rPr>
      </w:pPr>
      <w:r>
        <w:rPr>
          <w:rFonts w:ascii="Times New Roman" w:hAnsi="Times New Roman" w:cs="Times New Roman"/>
          <w:b/>
          <w:spacing w:val="-2"/>
          <w:sz w:val="26"/>
        </w:rPr>
        <w:t>ADITYA UNIVERSITY</w:t>
      </w:r>
    </w:p>
    <w:p w14:paraId="0A6F04C5">
      <w:pPr>
        <w:ind w:left="747" w:right="400"/>
        <w:jc w:val="center"/>
        <w:rPr>
          <w:rFonts w:ascii="Times New Roman" w:hAnsi="Times New Roman" w:cs="Times New Roman"/>
          <w:b/>
          <w:sz w:val="26"/>
        </w:rPr>
      </w:pPr>
      <w:r>
        <w:rPr>
          <w:rFonts w:ascii="Times New Roman" w:hAnsi="Times New Roman" w:cs="Times New Roman"/>
          <w:spacing w:val="-2"/>
          <w:sz w:val="20"/>
        </w:rPr>
        <w:t>(Formerly</w:t>
      </w:r>
      <w:r>
        <w:rPr>
          <w:rFonts w:ascii="Times New Roman" w:hAnsi="Times New Roman" w:cs="Times New Roman"/>
          <w:spacing w:val="3"/>
          <w:sz w:val="20"/>
        </w:rPr>
        <w:t xml:space="preserve"> </w:t>
      </w:r>
      <w:r>
        <w:rPr>
          <w:rFonts w:ascii="Times New Roman" w:hAnsi="Times New Roman" w:cs="Times New Roman"/>
          <w:spacing w:val="-2"/>
          <w:sz w:val="20"/>
        </w:rPr>
        <w:t>Aditya Engineering</w:t>
      </w:r>
      <w:r>
        <w:rPr>
          <w:rFonts w:ascii="Times New Roman" w:hAnsi="Times New Roman" w:cs="Times New Roman"/>
          <w:spacing w:val="4"/>
          <w:sz w:val="20"/>
        </w:rPr>
        <w:t xml:space="preserve"> </w:t>
      </w:r>
      <w:r>
        <w:rPr>
          <w:rFonts w:ascii="Times New Roman" w:hAnsi="Times New Roman" w:cs="Times New Roman"/>
          <w:spacing w:val="-2"/>
          <w:sz w:val="20"/>
        </w:rPr>
        <w:t>College</w:t>
      </w:r>
      <w:r>
        <w:rPr>
          <w:rFonts w:ascii="Times New Roman" w:hAnsi="Times New Roman" w:cs="Times New Roman"/>
          <w:spacing w:val="3"/>
          <w:sz w:val="20"/>
        </w:rPr>
        <w:t xml:space="preserve"> </w:t>
      </w:r>
      <w:r>
        <w:rPr>
          <w:rFonts w:ascii="Times New Roman" w:hAnsi="Times New Roman" w:cs="Times New Roman"/>
          <w:spacing w:val="-4"/>
          <w:sz w:val="20"/>
        </w:rPr>
        <w:t>(A))</w:t>
      </w:r>
    </w:p>
    <w:p w14:paraId="08FB5011">
      <w:pPr>
        <w:spacing w:before="75"/>
        <w:ind w:left="758" w:right="400"/>
        <w:jc w:val="center"/>
        <w:rPr>
          <w:rFonts w:ascii="Times New Roman" w:hAnsi="Times New Roman" w:cs="Times New Roman"/>
          <w:spacing w:val="-2"/>
          <w:sz w:val="22"/>
        </w:rPr>
      </w:pPr>
      <w:r>
        <w:rPr>
          <w:rFonts w:ascii="Times New Roman" w:hAnsi="Times New Roman" w:cs="Times New Roman"/>
          <w:sz w:val="22"/>
        </w:rPr>
        <w:t>Aditya</w:t>
      </w:r>
      <w:r>
        <w:rPr>
          <w:rFonts w:ascii="Times New Roman" w:hAnsi="Times New Roman" w:cs="Times New Roman"/>
          <w:spacing w:val="-10"/>
          <w:sz w:val="22"/>
        </w:rPr>
        <w:t xml:space="preserve"> </w:t>
      </w:r>
      <w:r>
        <w:rPr>
          <w:rFonts w:ascii="Times New Roman" w:hAnsi="Times New Roman" w:cs="Times New Roman"/>
          <w:sz w:val="22"/>
        </w:rPr>
        <w:t>Nagar,</w:t>
      </w:r>
      <w:r>
        <w:rPr>
          <w:rFonts w:ascii="Times New Roman" w:hAnsi="Times New Roman" w:cs="Times New Roman"/>
          <w:spacing w:val="-8"/>
          <w:sz w:val="22"/>
        </w:rPr>
        <w:t xml:space="preserve"> </w:t>
      </w:r>
      <w:r>
        <w:rPr>
          <w:rFonts w:ascii="Times New Roman" w:hAnsi="Times New Roman" w:cs="Times New Roman"/>
          <w:sz w:val="22"/>
        </w:rPr>
        <w:t>ADB</w:t>
      </w:r>
      <w:r>
        <w:rPr>
          <w:rFonts w:ascii="Times New Roman" w:hAnsi="Times New Roman" w:cs="Times New Roman"/>
          <w:spacing w:val="-8"/>
          <w:sz w:val="22"/>
        </w:rPr>
        <w:t xml:space="preserve"> </w:t>
      </w:r>
      <w:r>
        <w:rPr>
          <w:rFonts w:ascii="Times New Roman" w:hAnsi="Times New Roman" w:cs="Times New Roman"/>
          <w:sz w:val="22"/>
        </w:rPr>
        <w:t>Road,</w:t>
      </w:r>
      <w:r>
        <w:rPr>
          <w:rFonts w:ascii="Times New Roman" w:hAnsi="Times New Roman" w:cs="Times New Roman"/>
          <w:spacing w:val="-9"/>
          <w:sz w:val="22"/>
        </w:rPr>
        <w:t xml:space="preserve"> </w:t>
      </w:r>
      <w:r>
        <w:rPr>
          <w:rFonts w:ascii="Times New Roman" w:hAnsi="Times New Roman" w:cs="Times New Roman"/>
          <w:sz w:val="22"/>
        </w:rPr>
        <w:t>Surampalem,</w:t>
      </w:r>
      <w:r>
        <w:rPr>
          <w:rFonts w:ascii="Times New Roman" w:hAnsi="Times New Roman" w:cs="Times New Roman"/>
          <w:spacing w:val="-8"/>
          <w:sz w:val="22"/>
        </w:rPr>
        <w:t xml:space="preserve"> </w:t>
      </w:r>
      <w:r>
        <w:rPr>
          <w:rFonts w:ascii="Times New Roman" w:hAnsi="Times New Roman" w:cs="Times New Roman"/>
          <w:sz w:val="22"/>
        </w:rPr>
        <w:t>Andhra</w:t>
      </w:r>
      <w:r>
        <w:rPr>
          <w:rFonts w:ascii="Times New Roman" w:hAnsi="Times New Roman" w:cs="Times New Roman"/>
          <w:spacing w:val="-6"/>
          <w:sz w:val="22"/>
        </w:rPr>
        <w:t xml:space="preserve"> </w:t>
      </w:r>
      <w:r>
        <w:rPr>
          <w:rFonts w:ascii="Times New Roman" w:hAnsi="Times New Roman" w:cs="Times New Roman"/>
          <w:sz w:val="22"/>
        </w:rPr>
        <w:t>Pradesh,</w:t>
      </w:r>
      <w:r>
        <w:rPr>
          <w:rFonts w:ascii="Times New Roman" w:hAnsi="Times New Roman" w:cs="Times New Roman"/>
          <w:spacing w:val="-5"/>
          <w:sz w:val="22"/>
        </w:rPr>
        <w:t xml:space="preserve"> </w:t>
      </w:r>
      <w:r>
        <w:rPr>
          <w:rFonts w:ascii="Times New Roman" w:hAnsi="Times New Roman" w:cs="Times New Roman"/>
          <w:spacing w:val="-2"/>
          <w:sz w:val="22"/>
        </w:rPr>
        <w:t>India</w:t>
      </w:r>
    </w:p>
    <w:p w14:paraId="503947CA">
      <w:pPr>
        <w:spacing w:before="75"/>
        <w:ind w:left="758" w:right="400"/>
        <w:jc w:val="center"/>
        <w:rPr>
          <w:rFonts w:ascii="Times New Roman" w:hAnsi="Times New Roman" w:cs="Times New Roman"/>
          <w:sz w:val="36"/>
          <w:szCs w:val="36"/>
        </w:rPr>
      </w:pPr>
      <w:r>
        <w:rPr>
          <w:rFonts w:ascii="Times New Roman" w:hAnsi="Times New Roman" w:cs="Times New Roman"/>
        </w:rPr>
        <w:t>2026</w:t>
      </w:r>
      <w:r>
        <w:rPr>
          <w:rFonts w:ascii="Times New Roman" w:hAnsi="Times New Roman" w:cs="Times New Roman"/>
          <w:spacing w:val="-10"/>
        </w:rPr>
        <w:t xml:space="preserve"> </w:t>
      </w:r>
      <w:r>
        <w:rPr>
          <w:rFonts w:ascii="Times New Roman" w:hAnsi="Times New Roman" w:cs="Times New Roman"/>
        </w:rPr>
        <w:t>–</w:t>
      </w:r>
      <w:r>
        <w:rPr>
          <w:rFonts w:ascii="Times New Roman" w:hAnsi="Times New Roman" w:cs="Times New Roman"/>
          <w:spacing w:val="-6"/>
        </w:rPr>
        <w:t xml:space="preserve"> </w:t>
      </w:r>
      <w:r>
        <w:rPr>
          <w:rFonts w:ascii="Times New Roman" w:hAnsi="Times New Roman" w:cs="Times New Roman"/>
          <w:spacing w:val="-4"/>
        </w:rPr>
        <w:t>2027</w:t>
      </w:r>
    </w:p>
    <w:p w14:paraId="2F1A8BA6">
      <w:pPr>
        <w:pStyle w:val="13"/>
        <w:rPr>
          <w:rFonts w:ascii="Times New Roman" w:hAnsi="Times New Roman" w:cs="Times New Roman"/>
          <w:sz w:val="20"/>
        </w:rPr>
      </w:pPr>
      <w:r>
        <w:rPr>
          <w:sz w:val="20"/>
        </w:rPr>
        <w:t xml:space="preserve">                                   </w:t>
      </w:r>
      <w:bookmarkStart w:id="0" w:name="_GoBack"/>
      <w:bookmarkEnd w:id="0"/>
      <w:r>
        <w:rPr>
          <w:rFonts w:ascii="Times New Roman" w:hAnsi="Times New Roman" w:cs="Times New Roman"/>
          <w:sz w:val="20"/>
        </w:rPr>
        <w:drawing>
          <wp:inline distT="0" distB="0" distL="0" distR="0">
            <wp:extent cx="4333875" cy="574040"/>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4334458" cy="574071"/>
                    </a:xfrm>
                    <a:prstGeom prst="rect">
                      <a:avLst/>
                    </a:prstGeom>
                  </pic:spPr>
                </pic:pic>
              </a:graphicData>
            </a:graphic>
          </wp:inline>
        </w:drawing>
      </w:r>
      <w:r>
        <w:rPr>
          <w:rFonts w:ascii="Times New Roman" w:hAnsi="Times New Roman" w:cs="Times New Roman"/>
          <w:sz w:val="20"/>
        </w:rPr>
        <w:t xml:space="preserve">   </w:t>
      </w:r>
    </w:p>
    <w:p w14:paraId="286C2D15">
      <w:pPr>
        <w:pStyle w:val="13"/>
        <w:rPr>
          <w:rFonts w:ascii="Times New Roman" w:hAnsi="Times New Roman" w:cs="Times New Roman"/>
          <w:b/>
          <w:sz w:val="27"/>
        </w:rPr>
      </w:pPr>
    </w:p>
    <w:p w14:paraId="7A502386">
      <w:pPr>
        <w:rPr>
          <w:rFonts w:ascii="Times New Roman" w:hAnsi="Times New Roman" w:cs="Times New Roman"/>
          <w:b/>
          <w:color w:val="006400"/>
          <w:sz w:val="26"/>
        </w:rPr>
      </w:pPr>
      <w:r>
        <w:rPr>
          <w:rFonts w:ascii="Times New Roman" w:hAnsi="Times New Roman" w:cs="Times New Roman"/>
          <w:b/>
          <w:color w:val="006400"/>
          <w:sz w:val="26"/>
        </w:rPr>
        <w:t xml:space="preserve">                                                          SCHOOL OF COMPUTING</w:t>
      </w:r>
    </w:p>
    <w:p w14:paraId="6F6FD0AD">
      <w:pPr>
        <w:ind w:left="224"/>
        <w:jc w:val="center"/>
        <w:rPr>
          <w:rFonts w:ascii="Times New Roman" w:hAnsi="Times New Roman" w:cs="Times New Roman"/>
          <w:b/>
          <w:color w:val="006400"/>
          <w:sz w:val="26"/>
        </w:rPr>
      </w:pPr>
    </w:p>
    <w:p w14:paraId="2FA56693">
      <w:pPr>
        <w:ind w:left="224"/>
        <w:jc w:val="center"/>
        <w:rPr>
          <w:rFonts w:ascii="Times New Roman" w:hAnsi="Times New Roman" w:cs="Times New Roman"/>
          <w:b/>
          <w:color w:val="006400"/>
          <w:sz w:val="26"/>
        </w:rPr>
      </w:pPr>
      <w:r>
        <w:rPr>
          <w:rFonts w:ascii="Times New Roman" w:hAnsi="Times New Roman" w:cs="Times New Roman"/>
          <w:b/>
          <w:color w:val="006400"/>
          <w:sz w:val="26"/>
        </w:rPr>
        <w:t>Department of AI&amp;ML</w:t>
      </w:r>
    </w:p>
    <w:p w14:paraId="775CD444">
      <w:pPr>
        <w:ind w:left="224"/>
        <w:jc w:val="center"/>
        <w:rPr>
          <w:rFonts w:ascii="Times New Roman" w:hAnsi="Times New Roman" w:cs="Times New Roman"/>
          <w:b/>
          <w:color w:val="006400"/>
          <w:sz w:val="26"/>
        </w:rPr>
      </w:pPr>
    </w:p>
    <w:p w14:paraId="3F481DC1">
      <w:pPr>
        <w:pStyle w:val="2"/>
        <w:spacing w:before="274"/>
        <w:ind w:left="262"/>
        <w:jc w:val="center"/>
        <w:rPr>
          <w:rFonts w:ascii="Times New Roman" w:hAnsi="Times New Roman" w:cs="Times New Roman"/>
          <w:color w:val="FF0000"/>
          <w:spacing w:val="-2"/>
          <w:u w:val="single" w:color="FF0000"/>
        </w:rPr>
      </w:pPr>
      <w:r>
        <w:rPr>
          <w:rFonts w:ascii="Times New Roman" w:hAnsi="Times New Roman" w:cs="Times New Roman"/>
          <w:color w:val="FF0000"/>
          <w:spacing w:val="-2"/>
          <w:u w:val="single" w:color="FF0000"/>
        </w:rPr>
        <w:t>CERTIFICATE</w:t>
      </w:r>
    </w:p>
    <w:p w14:paraId="4CAA4210">
      <w:pPr>
        <w:pStyle w:val="3"/>
        <w:spacing w:line="356" w:lineRule="exact"/>
        <w:ind w:left="554" w:right="971"/>
        <w:jc w:val="center"/>
        <w:rPr>
          <w:rFonts w:ascii="Times New Roman" w:hAnsi="Times New Roman" w:cs="Times New Roman"/>
        </w:rPr>
      </w:pPr>
    </w:p>
    <w:p w14:paraId="3AB54E8F">
      <w:pPr>
        <w:spacing w:after="11" w:line="360" w:lineRule="auto"/>
        <w:ind w:left="561" w:right="971"/>
        <w:jc w:val="both"/>
        <w:rPr>
          <w:rFonts w:ascii="Times New Roman" w:hAnsi="Times New Roman" w:cs="Times New Roman"/>
          <w:i/>
          <w:sz w:val="24"/>
        </w:rPr>
      </w:pPr>
      <w:r>
        <w:rPr>
          <w:rFonts w:ascii="Times New Roman" w:hAnsi="Times New Roman" w:cs="Times New Roman"/>
          <w:sz w:val="24"/>
        </w:rPr>
        <w:t>This</w:t>
      </w:r>
      <w:r>
        <w:rPr>
          <w:rFonts w:ascii="Times New Roman" w:hAnsi="Times New Roman" w:cs="Times New Roman"/>
          <w:spacing w:val="-2"/>
          <w:sz w:val="24"/>
        </w:rPr>
        <w:t xml:space="preserve"> </w:t>
      </w:r>
      <w:r>
        <w:rPr>
          <w:rFonts w:ascii="Times New Roman" w:hAnsi="Times New Roman" w:cs="Times New Roman"/>
          <w:sz w:val="24"/>
        </w:rPr>
        <w:t>is</w:t>
      </w:r>
      <w:r>
        <w:rPr>
          <w:rFonts w:ascii="Times New Roman" w:hAnsi="Times New Roman" w:cs="Times New Roman"/>
          <w:spacing w:val="-2"/>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certify</w:t>
      </w:r>
      <w:r>
        <w:rPr>
          <w:rFonts w:ascii="Times New Roman" w:hAnsi="Times New Roman" w:cs="Times New Roman"/>
          <w:spacing w:val="-3"/>
          <w:sz w:val="24"/>
        </w:rPr>
        <w:t xml:space="preserve"> </w:t>
      </w:r>
      <w:r>
        <w:rPr>
          <w:rFonts w:ascii="Times New Roman" w:hAnsi="Times New Roman" w:cs="Times New Roman"/>
          <w:sz w:val="24"/>
        </w:rPr>
        <w:t>that</w:t>
      </w:r>
      <w:r>
        <w:rPr>
          <w:rFonts w:ascii="Times New Roman" w:hAnsi="Times New Roman" w:cs="Times New Roman"/>
          <w:spacing w:val="-2"/>
          <w:sz w:val="24"/>
        </w:rPr>
        <w:t xml:space="preserve"> </w:t>
      </w:r>
      <w:r>
        <w:rPr>
          <w:rFonts w:ascii="Times New Roman" w:hAnsi="Times New Roman" w:cs="Times New Roman"/>
          <w:sz w:val="24"/>
        </w:rPr>
        <w:t>the Cornerstone project</w:t>
      </w:r>
      <w:r>
        <w:rPr>
          <w:rFonts w:ascii="Times New Roman" w:hAnsi="Times New Roman" w:cs="Times New Roman"/>
          <w:spacing w:val="-2"/>
          <w:sz w:val="24"/>
        </w:rPr>
        <w:t xml:space="preserve"> </w:t>
      </w:r>
      <w:r>
        <w:rPr>
          <w:rFonts w:ascii="Times New Roman" w:hAnsi="Times New Roman" w:cs="Times New Roman"/>
          <w:sz w:val="24"/>
        </w:rPr>
        <w:t>work</w:t>
      </w:r>
      <w:r>
        <w:rPr>
          <w:rFonts w:ascii="Times New Roman" w:hAnsi="Times New Roman" w:cs="Times New Roman"/>
          <w:spacing w:val="40"/>
          <w:sz w:val="24"/>
        </w:rPr>
        <w:t xml:space="preserve"> </w:t>
      </w:r>
      <w:r>
        <w:rPr>
          <w:rFonts w:ascii="Times New Roman" w:hAnsi="Times New Roman" w:cs="Times New Roman"/>
          <w:sz w:val="24"/>
        </w:rPr>
        <w:t>entitled</w:t>
      </w:r>
      <w:r>
        <w:rPr>
          <w:rFonts w:ascii="Times New Roman" w:hAnsi="Times New Roman" w:cs="Times New Roman"/>
          <w:spacing w:val="40"/>
          <w:sz w:val="24"/>
        </w:rPr>
        <w:t xml:space="preserve"> </w:t>
      </w:r>
      <w:r>
        <w:rPr>
          <w:rFonts w:ascii="Times New Roman" w:hAnsi="Times New Roman" w:cs="Times New Roman"/>
          <w:i/>
          <w:sz w:val="24"/>
        </w:rPr>
        <w:t>“</w:t>
      </w:r>
      <w:r>
        <w:rPr>
          <w:rFonts w:ascii="Times New Roman" w:hAnsi="Times New Roman" w:cs="Times New Roman"/>
          <w:i/>
          <w:color w:val="C00000"/>
          <w:sz w:val="24"/>
        </w:rPr>
        <w:t>E-COMMERCE ORDER MANAGEMENT SYSTEM</w:t>
      </w:r>
      <w:r>
        <w:rPr>
          <w:rFonts w:ascii="Times New Roman" w:hAnsi="Times New Roman" w:cs="Times New Roman"/>
          <w:i/>
          <w:sz w:val="24"/>
        </w:rPr>
        <w:t xml:space="preserve">” </w:t>
      </w:r>
      <w:r>
        <w:rPr>
          <w:rFonts w:ascii="Times New Roman" w:hAnsi="Times New Roman" w:cs="Times New Roman"/>
          <w:sz w:val="24"/>
        </w:rPr>
        <w:t>is submitted by</w:t>
      </w:r>
    </w:p>
    <w:tbl>
      <w:tblPr>
        <w:tblStyle w:val="12"/>
        <w:tblW w:w="0" w:type="auto"/>
        <w:tblInd w:w="2847" w:type="dxa"/>
        <w:tblLayout w:type="fixed"/>
        <w:tblCellMar>
          <w:top w:w="0" w:type="dxa"/>
          <w:left w:w="0" w:type="dxa"/>
          <w:bottom w:w="0" w:type="dxa"/>
          <w:right w:w="0" w:type="dxa"/>
        </w:tblCellMar>
      </w:tblPr>
      <w:tblGrid>
        <w:gridCol w:w="3152"/>
        <w:gridCol w:w="1676"/>
      </w:tblGrid>
      <w:tr w14:paraId="01923C70">
        <w:tblPrEx>
          <w:tblCellMar>
            <w:top w:w="0" w:type="dxa"/>
            <w:left w:w="0" w:type="dxa"/>
            <w:bottom w:w="0" w:type="dxa"/>
            <w:right w:w="0" w:type="dxa"/>
          </w:tblCellMar>
        </w:tblPrEx>
        <w:trPr>
          <w:trHeight w:val="385" w:hRule="atLeast"/>
        </w:trPr>
        <w:tc>
          <w:tcPr>
            <w:tcW w:w="3152" w:type="dxa"/>
          </w:tcPr>
          <w:p w14:paraId="58938942">
            <w:pPr>
              <w:pStyle w:val="165"/>
              <w:spacing w:line="266" w:lineRule="exact"/>
              <w:ind w:left="64"/>
              <w:rPr>
                <w:b/>
                <w:sz w:val="24"/>
                <w:szCs w:val="24"/>
              </w:rPr>
            </w:pPr>
            <w:r>
              <w:rPr>
                <w:b/>
                <w:color w:val="16365B"/>
                <w:sz w:val="24"/>
                <w:szCs w:val="24"/>
              </w:rPr>
              <w:t>M HEMANTH BABU</w:t>
            </w:r>
          </w:p>
        </w:tc>
        <w:tc>
          <w:tcPr>
            <w:tcW w:w="1676" w:type="dxa"/>
          </w:tcPr>
          <w:p w14:paraId="2F05837E">
            <w:pPr>
              <w:pStyle w:val="165"/>
              <w:spacing w:line="266" w:lineRule="exact"/>
              <w:ind w:left="9" w:right="27"/>
              <w:jc w:val="center"/>
              <w:rPr>
                <w:b/>
                <w:sz w:val="24"/>
                <w:szCs w:val="24"/>
              </w:rPr>
            </w:pPr>
            <w:r>
              <w:rPr>
                <w:b/>
                <w:color w:val="16365B"/>
                <w:spacing w:val="-2"/>
                <w:sz w:val="24"/>
                <w:szCs w:val="24"/>
              </w:rPr>
              <w:t>(25B11AI739)</w:t>
            </w:r>
          </w:p>
        </w:tc>
      </w:tr>
      <w:tr w14:paraId="51BDD01C">
        <w:tblPrEx>
          <w:tblCellMar>
            <w:top w:w="0" w:type="dxa"/>
            <w:left w:w="0" w:type="dxa"/>
            <w:bottom w:w="0" w:type="dxa"/>
            <w:right w:w="0" w:type="dxa"/>
          </w:tblCellMar>
        </w:tblPrEx>
        <w:trPr>
          <w:trHeight w:val="499" w:hRule="atLeast"/>
        </w:trPr>
        <w:tc>
          <w:tcPr>
            <w:tcW w:w="3152" w:type="dxa"/>
          </w:tcPr>
          <w:p w14:paraId="622548FC">
            <w:pPr>
              <w:pStyle w:val="165"/>
              <w:spacing w:before="104"/>
              <w:ind w:left="62"/>
              <w:rPr>
                <w:b/>
                <w:sz w:val="24"/>
                <w:szCs w:val="24"/>
              </w:rPr>
            </w:pPr>
            <w:r>
              <w:rPr>
                <w:b/>
                <w:color w:val="16365B"/>
                <w:sz w:val="24"/>
                <w:szCs w:val="24"/>
              </w:rPr>
              <w:t>P SRI DATTA SAI KRISHNA</w:t>
            </w:r>
          </w:p>
        </w:tc>
        <w:tc>
          <w:tcPr>
            <w:tcW w:w="1676" w:type="dxa"/>
          </w:tcPr>
          <w:p w14:paraId="4B6DE382">
            <w:pPr>
              <w:pStyle w:val="165"/>
              <w:spacing w:before="104"/>
              <w:ind w:left="27" w:right="18"/>
              <w:jc w:val="center"/>
              <w:rPr>
                <w:b/>
                <w:sz w:val="24"/>
                <w:szCs w:val="24"/>
              </w:rPr>
            </w:pPr>
            <w:r>
              <w:rPr>
                <w:b/>
                <w:color w:val="16365B"/>
                <w:spacing w:val="-2"/>
                <w:sz w:val="24"/>
                <w:szCs w:val="24"/>
              </w:rPr>
              <w:t>(26B21AI097)</w:t>
            </w:r>
          </w:p>
        </w:tc>
      </w:tr>
      <w:tr w14:paraId="666B6AF4">
        <w:tblPrEx>
          <w:tblCellMar>
            <w:top w:w="0" w:type="dxa"/>
            <w:left w:w="0" w:type="dxa"/>
            <w:bottom w:w="0" w:type="dxa"/>
            <w:right w:w="0" w:type="dxa"/>
          </w:tblCellMar>
        </w:tblPrEx>
        <w:trPr>
          <w:trHeight w:val="497" w:hRule="atLeast"/>
        </w:trPr>
        <w:tc>
          <w:tcPr>
            <w:tcW w:w="3152" w:type="dxa"/>
          </w:tcPr>
          <w:p w14:paraId="79E5B2DC">
            <w:pPr>
              <w:pStyle w:val="165"/>
              <w:spacing w:before="103"/>
              <w:ind w:left="50"/>
              <w:rPr>
                <w:b/>
                <w:sz w:val="24"/>
                <w:szCs w:val="24"/>
              </w:rPr>
            </w:pPr>
            <w:r>
              <w:rPr>
                <w:b/>
                <w:color w:val="16365B"/>
                <w:sz w:val="24"/>
                <w:szCs w:val="24"/>
              </w:rPr>
              <w:t>G SHARA</w:t>
            </w:r>
          </w:p>
        </w:tc>
        <w:tc>
          <w:tcPr>
            <w:tcW w:w="1676" w:type="dxa"/>
          </w:tcPr>
          <w:p w14:paraId="7C0BA950">
            <w:pPr>
              <w:pStyle w:val="165"/>
              <w:spacing w:before="103"/>
              <w:ind w:left="14" w:right="18"/>
              <w:jc w:val="center"/>
              <w:rPr>
                <w:b/>
                <w:sz w:val="24"/>
                <w:szCs w:val="24"/>
              </w:rPr>
            </w:pPr>
            <w:r>
              <w:rPr>
                <w:b/>
                <w:color w:val="16365B"/>
                <w:spacing w:val="-2"/>
                <w:sz w:val="24"/>
                <w:szCs w:val="24"/>
              </w:rPr>
              <w:t>(26B21AI038)</w:t>
            </w:r>
          </w:p>
        </w:tc>
      </w:tr>
      <w:tr w14:paraId="55F20857">
        <w:tblPrEx>
          <w:tblCellMar>
            <w:top w:w="0" w:type="dxa"/>
            <w:left w:w="0" w:type="dxa"/>
            <w:bottom w:w="0" w:type="dxa"/>
            <w:right w:w="0" w:type="dxa"/>
          </w:tblCellMar>
        </w:tblPrEx>
        <w:trPr>
          <w:trHeight w:val="383" w:hRule="atLeast"/>
        </w:trPr>
        <w:tc>
          <w:tcPr>
            <w:tcW w:w="3152" w:type="dxa"/>
          </w:tcPr>
          <w:p w14:paraId="41F30D73">
            <w:pPr>
              <w:pStyle w:val="165"/>
              <w:spacing w:before="103" w:line="256" w:lineRule="exact"/>
              <w:ind w:left="50"/>
              <w:rPr>
                <w:b/>
                <w:sz w:val="24"/>
                <w:szCs w:val="24"/>
              </w:rPr>
            </w:pPr>
            <w:r>
              <w:rPr>
                <w:b/>
                <w:sz w:val="24"/>
                <w:szCs w:val="24"/>
              </w:rPr>
              <w:t>CH TEJA SAI DURGA</w:t>
            </w:r>
          </w:p>
        </w:tc>
        <w:tc>
          <w:tcPr>
            <w:tcW w:w="1676" w:type="dxa"/>
          </w:tcPr>
          <w:p w14:paraId="2457C374">
            <w:pPr>
              <w:pStyle w:val="165"/>
              <w:spacing w:before="103" w:line="256" w:lineRule="exact"/>
              <w:ind w:left="27" w:right="18"/>
              <w:jc w:val="center"/>
              <w:rPr>
                <w:b/>
                <w:sz w:val="24"/>
                <w:szCs w:val="24"/>
              </w:rPr>
            </w:pPr>
            <w:r>
              <w:rPr>
                <w:b/>
                <w:color w:val="16365B"/>
                <w:spacing w:val="-2"/>
                <w:sz w:val="24"/>
                <w:szCs w:val="24"/>
              </w:rPr>
              <w:t>(25B11AI203)</w:t>
            </w:r>
          </w:p>
        </w:tc>
      </w:tr>
    </w:tbl>
    <w:p w14:paraId="4136CB38">
      <w:pPr>
        <w:pStyle w:val="13"/>
        <w:spacing w:before="141"/>
        <w:rPr>
          <w:rFonts w:ascii="Times New Roman" w:hAnsi="Times New Roman" w:cs="Times New Roman"/>
          <w:sz w:val="24"/>
          <w:szCs w:val="24"/>
        </w:rPr>
      </w:pPr>
    </w:p>
    <w:p w14:paraId="6E1F0679">
      <w:pPr>
        <w:pStyle w:val="13"/>
        <w:spacing w:line="360" w:lineRule="auto"/>
        <w:ind w:left="550" w:right="703"/>
        <w:jc w:val="both"/>
        <w:rPr>
          <w:rFonts w:ascii="Times New Roman" w:hAnsi="Times New Roman" w:cs="Times New Roman"/>
          <w:sz w:val="24"/>
          <w:szCs w:val="24"/>
        </w:rPr>
      </w:pPr>
      <w:r>
        <w:rPr>
          <w:rFonts w:ascii="Times New Roman" w:hAnsi="Times New Roman" w:cs="Times New Roman"/>
          <w:color w:val="16365B"/>
          <w:sz w:val="24"/>
          <w:szCs w:val="24"/>
        </w:rPr>
        <w:t>i</w:t>
      </w:r>
      <w:r>
        <w:rPr>
          <w:rFonts w:ascii="Times New Roman" w:hAnsi="Times New Roman" w:cs="Times New Roman"/>
          <w:sz w:val="24"/>
          <w:szCs w:val="24"/>
        </w:rPr>
        <w:t>n partial fulfillment of the requirements for the award of the B.Tech. degree in AI&amp;ML for</w:t>
      </w:r>
      <w:r>
        <w:rPr>
          <w:rFonts w:ascii="Times New Roman" w:hAnsi="Times New Roman" w:cs="Times New Roman"/>
          <w:spacing w:val="-2"/>
          <w:sz w:val="24"/>
          <w:szCs w:val="24"/>
        </w:rPr>
        <w:t xml:space="preserve"> </w:t>
      </w:r>
      <w:r>
        <w:rPr>
          <w:rFonts w:ascii="Times New Roman" w:hAnsi="Times New Roman" w:cs="Times New Roman"/>
          <w:sz w:val="24"/>
          <w:szCs w:val="24"/>
        </w:rPr>
        <w:t>the academic</w:t>
      </w:r>
      <w:r>
        <w:rPr>
          <w:rFonts w:ascii="Times New Roman" w:hAnsi="Times New Roman" w:cs="Times New Roman"/>
          <w:spacing w:val="-1"/>
          <w:sz w:val="24"/>
          <w:szCs w:val="24"/>
        </w:rPr>
        <w:t xml:space="preserve"> </w:t>
      </w:r>
      <w:r>
        <w:rPr>
          <w:rFonts w:ascii="Times New Roman" w:hAnsi="Times New Roman" w:cs="Times New Roman"/>
          <w:sz w:val="24"/>
          <w:szCs w:val="24"/>
        </w:rPr>
        <w:t>year 2026-2027.</w:t>
      </w:r>
    </w:p>
    <w:p w14:paraId="374835B6">
      <w:pPr>
        <w:pStyle w:val="13"/>
        <w:rPr>
          <w:rFonts w:ascii="Times New Roman" w:hAnsi="Times New Roman" w:cs="Times New Roman"/>
          <w:sz w:val="24"/>
          <w:szCs w:val="24"/>
        </w:rPr>
      </w:pPr>
    </w:p>
    <w:p w14:paraId="6841545E">
      <w:pPr>
        <w:pStyle w:val="13"/>
        <w:rPr>
          <w:rFonts w:ascii="Times New Roman" w:hAnsi="Times New Roman" w:cs="Times New Roman"/>
          <w:sz w:val="24"/>
          <w:szCs w:val="24"/>
        </w:rPr>
      </w:pPr>
    </w:p>
    <w:p w14:paraId="2D4E7E67">
      <w:pPr>
        <w:pStyle w:val="13"/>
        <w:spacing w:before="54"/>
        <w:rPr>
          <w:rFonts w:ascii="Times New Roman" w:hAnsi="Times New Roman" w:cs="Times New Roman"/>
          <w:sz w:val="24"/>
          <w:szCs w:val="24"/>
        </w:rPr>
      </w:pPr>
    </w:p>
    <w:p w14:paraId="3754109B">
      <w:pPr>
        <w:tabs>
          <w:tab w:val="left" w:pos="6159"/>
        </w:tabs>
        <w:spacing w:before="1"/>
        <w:ind w:left="567"/>
        <w:rPr>
          <w:rFonts w:ascii="Times New Roman" w:hAnsi="Times New Roman" w:cs="Times New Roman"/>
          <w:b/>
          <w:sz w:val="24"/>
          <w:szCs w:val="24"/>
        </w:rPr>
      </w:pPr>
      <w:r>
        <w:rPr>
          <w:rFonts w:ascii="Times New Roman" w:hAnsi="Times New Roman" w:cs="Times New Roman"/>
          <w:b/>
          <w:color w:val="923634"/>
          <w:sz w:val="24"/>
          <w:szCs w:val="24"/>
        </w:rPr>
        <w:t>Project</w:t>
      </w:r>
      <w:r>
        <w:rPr>
          <w:rFonts w:ascii="Times New Roman" w:hAnsi="Times New Roman" w:cs="Times New Roman"/>
          <w:b/>
          <w:color w:val="923634"/>
          <w:spacing w:val="2"/>
          <w:sz w:val="24"/>
          <w:szCs w:val="24"/>
        </w:rPr>
        <w:t xml:space="preserve"> </w:t>
      </w:r>
      <w:r>
        <w:rPr>
          <w:rFonts w:ascii="Times New Roman" w:hAnsi="Times New Roman" w:cs="Times New Roman"/>
          <w:b/>
          <w:color w:val="923634"/>
          <w:spacing w:val="-2"/>
          <w:sz w:val="24"/>
          <w:szCs w:val="24"/>
        </w:rPr>
        <w:t>Guide</w:t>
      </w:r>
      <w:r>
        <w:rPr>
          <w:rFonts w:ascii="Times New Roman" w:hAnsi="Times New Roman" w:cs="Times New Roman"/>
          <w:b/>
          <w:color w:val="923634"/>
          <w:sz w:val="24"/>
          <w:szCs w:val="24"/>
        </w:rPr>
        <w:tab/>
      </w:r>
      <w:r>
        <w:rPr>
          <w:rFonts w:ascii="Times New Roman" w:hAnsi="Times New Roman" w:cs="Times New Roman"/>
          <w:b/>
          <w:color w:val="923634"/>
          <w:sz w:val="24"/>
          <w:szCs w:val="24"/>
        </w:rPr>
        <w:t xml:space="preserve"> </w:t>
      </w:r>
      <w:r>
        <w:rPr>
          <w:rFonts w:ascii="Times New Roman" w:hAnsi="Times New Roman" w:cs="Times New Roman"/>
          <w:b/>
          <w:color w:val="923634"/>
          <w:sz w:val="24"/>
          <w:szCs w:val="24"/>
        </w:rPr>
        <w:tab/>
      </w:r>
      <w:r>
        <w:rPr>
          <w:rFonts w:ascii="Times New Roman" w:hAnsi="Times New Roman" w:cs="Times New Roman"/>
          <w:b/>
          <w:color w:val="923634"/>
          <w:sz w:val="24"/>
          <w:szCs w:val="24"/>
        </w:rPr>
        <w:t>Head</w:t>
      </w:r>
      <w:r>
        <w:rPr>
          <w:rFonts w:ascii="Times New Roman" w:hAnsi="Times New Roman" w:cs="Times New Roman"/>
          <w:b/>
          <w:color w:val="923634"/>
          <w:spacing w:val="11"/>
          <w:sz w:val="24"/>
          <w:szCs w:val="24"/>
        </w:rPr>
        <w:t xml:space="preserve"> </w:t>
      </w:r>
      <w:r>
        <w:rPr>
          <w:rFonts w:ascii="Times New Roman" w:hAnsi="Times New Roman" w:cs="Times New Roman"/>
          <w:b/>
          <w:color w:val="923634"/>
          <w:sz w:val="24"/>
          <w:szCs w:val="24"/>
        </w:rPr>
        <w:t xml:space="preserve">of the </w:t>
      </w:r>
      <w:r>
        <w:rPr>
          <w:rFonts w:ascii="Times New Roman" w:hAnsi="Times New Roman" w:cs="Times New Roman"/>
          <w:b/>
          <w:color w:val="923634"/>
          <w:spacing w:val="-2"/>
          <w:sz w:val="24"/>
          <w:szCs w:val="24"/>
        </w:rPr>
        <w:t>Department</w:t>
      </w:r>
    </w:p>
    <w:p w14:paraId="2F0DE652">
      <w:pPr>
        <w:pStyle w:val="13"/>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Mrs. G L Narasamba vanguri  , M.Tech.,(Ph.D),</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Dr.Naga bhargavi, Ph.D,</w:t>
      </w:r>
    </w:p>
    <w:p w14:paraId="4349B3BA">
      <w:pPr>
        <w:pStyle w:val="13"/>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Associate Professor,</w:t>
      </w:r>
    </w:p>
    <w:p w14:paraId="77966ADF">
      <w:pPr>
        <w:pStyle w:val="13"/>
        <w:tabs>
          <w:tab w:val="left" w:pos="6159"/>
        </w:tabs>
        <w:spacing w:before="46"/>
        <w:ind w:left="567"/>
        <w:rPr>
          <w:rFonts w:ascii="Times New Roman" w:hAnsi="Times New Roman" w:cs="Times New Roman"/>
          <w:sz w:val="24"/>
          <w:szCs w:val="24"/>
        </w:rPr>
      </w:pPr>
      <w:r>
        <w:rPr>
          <w:rFonts w:ascii="Times New Roman" w:hAnsi="Times New Roman" w:cs="Times New Roman"/>
          <w:sz w:val="24"/>
          <w:szCs w:val="24"/>
        </w:rPr>
        <w:t>Department of AI&amp;ML</w:t>
      </w:r>
      <w:r>
        <w:rPr>
          <w:rFonts w:ascii="Times New Roman" w:hAnsi="Times New Roman" w:cs="Times New Roman"/>
          <w:sz w:val="24"/>
          <w:szCs w:val="24"/>
        </w:rPr>
        <w:tab/>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Department of AI&amp;ML</w:t>
      </w:r>
    </w:p>
    <w:p w14:paraId="3E6CB0DB">
      <w:pPr>
        <w:pStyle w:val="13"/>
        <w:tabs>
          <w:tab w:val="left" w:pos="6159"/>
        </w:tabs>
        <w:spacing w:before="46"/>
        <w:ind w:left="567"/>
        <w:rPr>
          <w:rFonts w:ascii="Times New Roman" w:hAnsi="Times New Roman" w:cs="Times New Roman"/>
          <w:sz w:val="24"/>
          <w:szCs w:val="24"/>
        </w:rPr>
      </w:pPr>
    </w:p>
    <w:p w14:paraId="721CD749">
      <w:pPr>
        <w:pStyle w:val="4"/>
        <w:spacing w:before="67"/>
        <w:ind w:right="971"/>
        <w:jc w:val="center"/>
        <w:rPr>
          <w:rFonts w:ascii="Times New Roman" w:hAnsi="Times New Roman" w:cs="Times New Roman"/>
          <w:b w:val="0"/>
          <w:bCs w:val="0"/>
          <w:sz w:val="32"/>
          <w:szCs w:val="32"/>
        </w:rPr>
      </w:pPr>
      <w:r>
        <w:rPr>
          <w:rFonts w:ascii="Times New Roman" w:hAnsi="Times New Roman" w:cs="Times New Roman"/>
          <w:spacing w:val="-2"/>
          <w:sz w:val="32"/>
          <w:szCs w:val="32"/>
        </w:rPr>
        <w:t>DECLARATION</w:t>
      </w:r>
    </w:p>
    <w:p w14:paraId="577BF817">
      <w:pPr>
        <w:pStyle w:val="13"/>
        <w:spacing w:before="273"/>
        <w:jc w:val="both"/>
        <w:rPr>
          <w:rFonts w:ascii="Times New Roman" w:hAnsi="Times New Roman" w:cs="Times New Roman"/>
          <w:b/>
          <w:sz w:val="28"/>
          <w:szCs w:val="28"/>
        </w:rPr>
      </w:pPr>
    </w:p>
    <w:p w14:paraId="49E96BD6">
      <w:pPr>
        <w:spacing w:line="360" w:lineRule="auto"/>
        <w:ind w:left="556" w:right="958" w:hanging="6"/>
        <w:jc w:val="both"/>
        <w:rPr>
          <w:rFonts w:ascii="Times New Roman" w:hAnsi="Times New Roman" w:cs="Times New Roman"/>
          <w:sz w:val="28"/>
          <w:szCs w:val="28"/>
        </w:rPr>
      </w:pPr>
      <w:r>
        <w:rPr>
          <w:rFonts w:ascii="Times New Roman" w:hAnsi="Times New Roman" w:cs="Times New Roman"/>
          <w:sz w:val="28"/>
          <w:szCs w:val="28"/>
        </w:rPr>
        <w:t>We hereby declare that the Cornerstone project entitled “</w:t>
      </w:r>
      <w:r>
        <w:rPr>
          <w:rFonts w:ascii="Times New Roman" w:hAnsi="Times New Roman" w:cs="Times New Roman"/>
          <w:b/>
          <w:bCs/>
          <w:sz w:val="28"/>
          <w:szCs w:val="28"/>
        </w:rPr>
        <w:t>E-COMMERCE ORDER MANAGEMENT SYSTEM</w:t>
      </w:r>
      <w:r>
        <w:rPr>
          <w:rFonts w:ascii="Times New Roman" w:hAnsi="Times New Roman" w:cs="Times New Roman"/>
          <w:sz w:val="28"/>
          <w:szCs w:val="28"/>
        </w:rPr>
        <w:t xml:space="preserve">” is original and is submitted to </w:t>
      </w:r>
      <w:r>
        <w:rPr>
          <w:rFonts w:ascii="Times New Roman" w:hAnsi="Times New Roman" w:cs="Times New Roman"/>
          <w:b/>
          <w:bCs/>
          <w:sz w:val="28"/>
          <w:szCs w:val="28"/>
        </w:rPr>
        <w:t>ADITYA UNIVERSITY</w:t>
      </w:r>
      <w:r>
        <w:rPr>
          <w:rFonts w:ascii="Times New Roman" w:hAnsi="Times New Roman" w:cs="Times New Roman"/>
          <w:sz w:val="28"/>
          <w:szCs w:val="28"/>
        </w:rPr>
        <w:t xml:space="preserve">, Surampalem, in partial fulfillment of the requirements for the award of the </w:t>
      </w:r>
      <w:r>
        <w:rPr>
          <w:rFonts w:ascii="Times New Roman" w:hAnsi="Times New Roman" w:cs="Times New Roman"/>
          <w:b/>
          <w:bCs/>
          <w:sz w:val="28"/>
          <w:szCs w:val="28"/>
        </w:rPr>
        <w:t>B.Tech. Degree</w:t>
      </w:r>
      <w:r>
        <w:rPr>
          <w:rFonts w:ascii="Times New Roman" w:hAnsi="Times New Roman" w:cs="Times New Roman"/>
          <w:sz w:val="28"/>
          <w:szCs w:val="28"/>
        </w:rPr>
        <w:t xml:space="preserve"> in</w:t>
      </w:r>
      <w:r>
        <w:rPr>
          <w:rFonts w:ascii="Times New Roman" w:hAnsi="Times New Roman" w:cs="Times New Roman"/>
          <w:b/>
          <w:bCs/>
          <w:sz w:val="28"/>
          <w:szCs w:val="28"/>
        </w:rPr>
        <w:t xml:space="preserve"> Artificial intelligence and machine learning</w:t>
      </w:r>
      <w:r>
        <w:rPr>
          <w:rFonts w:ascii="Times New Roman" w:hAnsi="Times New Roman" w:cs="Times New Roman"/>
          <w:sz w:val="28"/>
          <w:szCs w:val="28"/>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1ADAD6A6">
      <w:pPr>
        <w:pStyle w:val="13"/>
        <w:rPr>
          <w:rFonts w:ascii="Times New Roman" w:hAnsi="Times New Roman" w:cs="Times New Roman"/>
          <w:sz w:val="28"/>
          <w:szCs w:val="28"/>
        </w:rPr>
      </w:pPr>
    </w:p>
    <w:p w14:paraId="586952FA">
      <w:pPr>
        <w:pStyle w:val="13"/>
        <w:spacing w:before="15"/>
        <w:rPr>
          <w:rFonts w:ascii="Times New Roman" w:hAnsi="Times New Roman" w:cs="Times New Roman"/>
          <w:sz w:val="28"/>
          <w:szCs w:val="28"/>
        </w:rPr>
      </w:pPr>
    </w:p>
    <w:p w14:paraId="5BA13542">
      <w:pPr>
        <w:pStyle w:val="13"/>
        <w:spacing w:line="552" w:lineRule="auto"/>
        <w:ind w:left="655" w:right="6914"/>
        <w:rPr>
          <w:rFonts w:ascii="Times New Roman" w:hAnsi="Times New Roman" w:cs="Times New Roman"/>
          <w:sz w:val="28"/>
          <w:szCs w:val="28"/>
        </w:rPr>
      </w:pPr>
      <w:r>
        <w:rPr>
          <w:rFonts w:ascii="Times New Roman" w:hAnsi="Times New Roman" w:cs="Times New Roman"/>
          <w:sz w:val="28"/>
          <w:szCs w:val="28"/>
        </w:rPr>
        <w:t xml:space="preserve">Place: Surampalem </w:t>
      </w:r>
    </w:p>
    <w:p w14:paraId="52850928">
      <w:pPr>
        <w:pStyle w:val="13"/>
        <w:spacing w:line="552" w:lineRule="auto"/>
        <w:ind w:left="655" w:right="6914"/>
        <w:rPr>
          <w:rFonts w:ascii="Times New Roman" w:hAnsi="Times New Roman" w:cs="Times New Roman"/>
          <w:b/>
          <w:sz w:val="28"/>
          <w:szCs w:val="28"/>
        </w:rPr>
      </w:pPr>
      <w:r>
        <w:rPr>
          <w:rFonts w:ascii="Times New Roman" w:hAnsi="Times New Roman" w:cs="Times New Roman"/>
          <w:spacing w:val="-2"/>
          <w:sz w:val="28"/>
          <w:szCs w:val="28"/>
        </w:rPr>
        <w:t>Date:</w:t>
      </w:r>
    </w:p>
    <w:tbl>
      <w:tblPr>
        <w:tblStyle w:val="12"/>
        <w:tblW w:w="5607" w:type="dxa"/>
        <w:tblInd w:w="5146" w:type="dxa"/>
        <w:tblLayout w:type="fixed"/>
        <w:tblCellMar>
          <w:top w:w="0" w:type="dxa"/>
          <w:left w:w="0" w:type="dxa"/>
          <w:bottom w:w="0" w:type="dxa"/>
          <w:right w:w="0" w:type="dxa"/>
        </w:tblCellMar>
      </w:tblPr>
      <w:tblGrid>
        <w:gridCol w:w="2999"/>
        <w:gridCol w:w="2608"/>
      </w:tblGrid>
      <w:tr w14:paraId="733FB9A9">
        <w:tblPrEx>
          <w:tblCellMar>
            <w:top w:w="0" w:type="dxa"/>
            <w:left w:w="0" w:type="dxa"/>
            <w:bottom w:w="0" w:type="dxa"/>
            <w:right w:w="0" w:type="dxa"/>
          </w:tblCellMar>
        </w:tblPrEx>
        <w:trPr>
          <w:trHeight w:val="457" w:hRule="atLeast"/>
        </w:trPr>
        <w:tc>
          <w:tcPr>
            <w:tcW w:w="2999" w:type="dxa"/>
          </w:tcPr>
          <w:p w14:paraId="54BD17C0">
            <w:pPr>
              <w:pStyle w:val="165"/>
              <w:spacing w:line="300" w:lineRule="exact"/>
              <w:ind w:left="0" w:leftChars="0" w:right="44" w:firstLine="0" w:firstLineChars="0"/>
              <w:jc w:val="both"/>
              <w:rPr>
                <w:rFonts w:hint="default"/>
                <w:b/>
                <w:sz w:val="27"/>
                <w:lang w:val="en-IN"/>
              </w:rPr>
            </w:pPr>
            <w:r>
              <w:rPr>
                <w:rFonts w:hint="default"/>
                <w:b/>
                <w:spacing w:val="-5"/>
                <w:sz w:val="27"/>
                <w:lang w:val="en-IN"/>
              </w:rPr>
              <w:t xml:space="preserve">Submitted </w:t>
            </w:r>
            <w:r>
              <w:rPr>
                <w:b/>
                <w:spacing w:val="-5"/>
                <w:sz w:val="27"/>
              </w:rPr>
              <w:t>By</w:t>
            </w:r>
            <w:r>
              <w:rPr>
                <w:rFonts w:hint="default"/>
                <w:b/>
                <w:spacing w:val="-5"/>
                <w:sz w:val="27"/>
                <w:lang w:val="en-IN"/>
              </w:rPr>
              <w:t>:</w:t>
            </w:r>
          </w:p>
        </w:tc>
        <w:tc>
          <w:tcPr>
            <w:tcW w:w="2608" w:type="dxa"/>
          </w:tcPr>
          <w:p w14:paraId="754500E1">
            <w:pPr>
              <w:pStyle w:val="165"/>
              <w:rPr>
                <w:sz w:val="26"/>
              </w:rPr>
            </w:pPr>
          </w:p>
        </w:tc>
      </w:tr>
      <w:tr w14:paraId="6E2E03B2">
        <w:tblPrEx>
          <w:tblCellMar>
            <w:top w:w="0" w:type="dxa"/>
            <w:left w:w="0" w:type="dxa"/>
            <w:bottom w:w="0" w:type="dxa"/>
            <w:right w:w="0" w:type="dxa"/>
          </w:tblCellMar>
        </w:tblPrEx>
        <w:trPr>
          <w:trHeight w:val="439" w:hRule="atLeast"/>
        </w:trPr>
        <w:tc>
          <w:tcPr>
            <w:tcW w:w="2999" w:type="dxa"/>
          </w:tcPr>
          <w:p w14:paraId="6EC28765">
            <w:pPr>
              <w:pStyle w:val="165"/>
              <w:spacing w:before="120" w:line="273" w:lineRule="exact"/>
              <w:ind w:left="50"/>
              <w:rPr>
                <w:bCs/>
                <w:sz w:val="24"/>
                <w:szCs w:val="24"/>
              </w:rPr>
            </w:pPr>
            <w:r>
              <w:rPr>
                <w:b/>
                <w:color w:val="16365B"/>
                <w:sz w:val="24"/>
                <w:szCs w:val="24"/>
              </w:rPr>
              <w:t>M HEMANTH BABU</w:t>
            </w:r>
          </w:p>
        </w:tc>
        <w:tc>
          <w:tcPr>
            <w:tcW w:w="2608" w:type="dxa"/>
          </w:tcPr>
          <w:p w14:paraId="37D12966">
            <w:pPr>
              <w:pStyle w:val="165"/>
              <w:spacing w:before="120" w:line="273" w:lineRule="exact"/>
              <w:ind w:left="0" w:right="5"/>
              <w:rPr>
                <w:bCs/>
                <w:sz w:val="24"/>
                <w:szCs w:val="24"/>
              </w:rPr>
            </w:pPr>
            <w:r>
              <w:rPr>
                <w:b/>
                <w:color w:val="16365B"/>
                <w:spacing w:val="-2"/>
                <w:sz w:val="24"/>
                <w:szCs w:val="24"/>
              </w:rPr>
              <w:t>(25B11AI739)</w:t>
            </w:r>
          </w:p>
        </w:tc>
      </w:tr>
      <w:tr w14:paraId="78517F88">
        <w:tblPrEx>
          <w:tblCellMar>
            <w:top w:w="0" w:type="dxa"/>
            <w:left w:w="0" w:type="dxa"/>
            <w:bottom w:w="0" w:type="dxa"/>
            <w:right w:w="0" w:type="dxa"/>
          </w:tblCellMar>
        </w:tblPrEx>
        <w:trPr>
          <w:trHeight w:val="606" w:hRule="atLeast"/>
        </w:trPr>
        <w:tc>
          <w:tcPr>
            <w:tcW w:w="2999" w:type="dxa"/>
          </w:tcPr>
          <w:p w14:paraId="7650B51A">
            <w:pPr>
              <w:pStyle w:val="165"/>
              <w:spacing w:before="7" w:line="273" w:lineRule="exact"/>
              <w:ind w:left="50"/>
              <w:rPr>
                <w:bCs/>
                <w:sz w:val="24"/>
                <w:szCs w:val="24"/>
              </w:rPr>
            </w:pPr>
            <w:r>
              <w:rPr>
                <w:b/>
                <w:color w:val="16365B"/>
                <w:sz w:val="24"/>
                <w:szCs w:val="24"/>
              </w:rPr>
              <w:t>P SRI DATTA SAI KRISHNA</w:t>
            </w:r>
          </w:p>
        </w:tc>
        <w:tc>
          <w:tcPr>
            <w:tcW w:w="2608" w:type="dxa"/>
          </w:tcPr>
          <w:p w14:paraId="1140A6F3">
            <w:pPr>
              <w:pStyle w:val="165"/>
              <w:spacing w:before="7" w:line="273" w:lineRule="exact"/>
              <w:ind w:left="0" w:right="5"/>
              <w:rPr>
                <w:bCs/>
                <w:sz w:val="24"/>
                <w:szCs w:val="24"/>
              </w:rPr>
            </w:pPr>
            <w:r>
              <w:rPr>
                <w:b/>
                <w:color w:val="16365B"/>
                <w:spacing w:val="-2"/>
                <w:sz w:val="24"/>
                <w:szCs w:val="24"/>
              </w:rPr>
              <w:t>(26B21AI097)</w:t>
            </w:r>
          </w:p>
        </w:tc>
      </w:tr>
      <w:tr w14:paraId="0EBE93A5">
        <w:tblPrEx>
          <w:tblCellMar>
            <w:top w:w="0" w:type="dxa"/>
            <w:left w:w="0" w:type="dxa"/>
            <w:bottom w:w="0" w:type="dxa"/>
            <w:right w:w="0" w:type="dxa"/>
          </w:tblCellMar>
        </w:tblPrEx>
        <w:trPr>
          <w:trHeight w:val="416" w:hRule="atLeast"/>
        </w:trPr>
        <w:tc>
          <w:tcPr>
            <w:tcW w:w="2999" w:type="dxa"/>
          </w:tcPr>
          <w:p w14:paraId="69967AA4">
            <w:pPr>
              <w:pStyle w:val="165"/>
              <w:spacing w:before="7" w:line="272" w:lineRule="exact"/>
              <w:ind w:left="-602" w:firstLine="652"/>
              <w:rPr>
                <w:bCs/>
                <w:sz w:val="24"/>
                <w:szCs w:val="24"/>
              </w:rPr>
            </w:pPr>
            <w:r>
              <w:rPr>
                <w:b/>
                <w:color w:val="16365B"/>
                <w:sz w:val="24"/>
                <w:szCs w:val="24"/>
              </w:rPr>
              <w:t>G SHARA</w:t>
            </w:r>
          </w:p>
        </w:tc>
        <w:tc>
          <w:tcPr>
            <w:tcW w:w="2608" w:type="dxa"/>
          </w:tcPr>
          <w:p w14:paraId="4CEBD7B2">
            <w:pPr>
              <w:pStyle w:val="165"/>
              <w:spacing w:before="7" w:line="272" w:lineRule="exact"/>
              <w:ind w:left="43" w:right="5"/>
              <w:rPr>
                <w:bCs/>
                <w:sz w:val="24"/>
                <w:szCs w:val="24"/>
              </w:rPr>
            </w:pPr>
            <w:r>
              <w:rPr>
                <w:b/>
                <w:color w:val="16365B"/>
                <w:spacing w:val="-2"/>
                <w:sz w:val="24"/>
                <w:szCs w:val="24"/>
              </w:rPr>
              <w:t>(26B21AI038)</w:t>
            </w:r>
          </w:p>
        </w:tc>
      </w:tr>
      <w:tr w14:paraId="5540359B">
        <w:tblPrEx>
          <w:tblCellMar>
            <w:top w:w="0" w:type="dxa"/>
            <w:left w:w="0" w:type="dxa"/>
            <w:bottom w:w="0" w:type="dxa"/>
            <w:right w:w="0" w:type="dxa"/>
          </w:tblCellMar>
        </w:tblPrEx>
        <w:trPr>
          <w:trHeight w:val="75" w:hRule="atLeast"/>
        </w:trPr>
        <w:tc>
          <w:tcPr>
            <w:tcW w:w="2999" w:type="dxa"/>
          </w:tcPr>
          <w:p w14:paraId="4032DB76">
            <w:pPr>
              <w:pStyle w:val="165"/>
              <w:spacing w:before="5" w:line="256" w:lineRule="exact"/>
              <w:ind w:left="50"/>
              <w:rPr>
                <w:bCs/>
                <w:color w:val="17375E" w:themeColor="text2" w:themeShade="BF"/>
                <w:sz w:val="24"/>
                <w:szCs w:val="24"/>
              </w:rPr>
            </w:pPr>
            <w:r>
              <w:rPr>
                <w:b/>
                <w:color w:val="17375E" w:themeColor="text2" w:themeShade="BF"/>
                <w:sz w:val="24"/>
                <w:szCs w:val="24"/>
              </w:rPr>
              <w:t>CH TEJA SAI DURGA</w:t>
            </w:r>
          </w:p>
        </w:tc>
        <w:tc>
          <w:tcPr>
            <w:tcW w:w="2608" w:type="dxa"/>
          </w:tcPr>
          <w:p w14:paraId="7A1A1262">
            <w:pPr>
              <w:pStyle w:val="165"/>
              <w:spacing w:before="5" w:line="256" w:lineRule="exact"/>
              <w:ind w:left="42" w:right="5"/>
              <w:rPr>
                <w:bCs/>
                <w:color w:val="17375E" w:themeColor="text2" w:themeShade="BF"/>
                <w:sz w:val="24"/>
                <w:szCs w:val="24"/>
              </w:rPr>
            </w:pPr>
            <w:r>
              <w:rPr>
                <w:b/>
                <w:color w:val="17375E" w:themeColor="text2" w:themeShade="BF"/>
                <w:spacing w:val="-2"/>
                <w:sz w:val="24"/>
                <w:szCs w:val="24"/>
              </w:rPr>
              <w:t>(25B11AI203)</w:t>
            </w:r>
          </w:p>
        </w:tc>
      </w:tr>
    </w:tbl>
    <w:p w14:paraId="1B556CD4">
      <w:pPr>
        <w:pStyle w:val="165"/>
        <w:spacing w:line="256" w:lineRule="exact"/>
        <w:ind w:left="0"/>
        <w:rPr>
          <w:b/>
          <w:sz w:val="23"/>
        </w:rPr>
        <w:sectPr>
          <w:footerReference r:id="rId5" w:type="default"/>
          <w:pgSz w:w="11920" w:h="16850"/>
          <w:pgMar w:top="1600" w:right="425" w:bottom="1880" w:left="850" w:header="0" w:footer="1675" w:gutter="0"/>
          <w:cols w:space="720" w:num="1"/>
        </w:sectPr>
      </w:pPr>
      <w:r>
        <w:rPr>
          <w:b/>
          <w:color w:val="17375E" w:themeColor="text2" w:themeShade="BF"/>
          <w:sz w:val="23"/>
        </w:rPr>
        <w:t xml:space="preserve"> </w:t>
      </w:r>
    </w:p>
    <w:p w14:paraId="70136C71">
      <w:pPr>
        <w:pStyle w:val="4"/>
        <w:spacing w:before="67"/>
        <w:ind w:right="971"/>
        <w:rPr>
          <w:rFonts w:ascii="Times New Roman" w:hAnsi="Times New Roman" w:cs="Times New Roman"/>
          <w:sz w:val="28"/>
          <w:szCs w:val="28"/>
        </w:rPr>
      </w:pPr>
      <w:r>
        <w:tab/>
      </w:r>
      <w:r>
        <w:t xml:space="preserve">                                                     </w:t>
      </w:r>
      <w:r>
        <w:rPr>
          <w:rFonts w:ascii="Times New Roman" w:hAnsi="Times New Roman" w:cs="Times New Roman"/>
          <w:spacing w:val="-2"/>
          <w:sz w:val="28"/>
          <w:szCs w:val="28"/>
        </w:rPr>
        <w:t>ACKNOWLEDGEMENT</w:t>
      </w:r>
    </w:p>
    <w:p w14:paraId="34340E68">
      <w:pPr>
        <w:pStyle w:val="13"/>
        <w:spacing w:before="187"/>
        <w:jc w:val="both"/>
        <w:rPr>
          <w:rFonts w:ascii="Times New Roman" w:hAnsi="Times New Roman" w:cs="Times New Roman"/>
          <w:b/>
          <w:sz w:val="28"/>
          <w:szCs w:val="28"/>
        </w:rPr>
      </w:pPr>
    </w:p>
    <w:p w14:paraId="4C19803A">
      <w:pPr>
        <w:spacing w:before="1" w:line="364"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It is with immense pleasure that we express our sincere gratitude to our Cornerstone Project Guide,</w:t>
      </w:r>
      <w:r>
        <w:rPr>
          <w:rFonts w:ascii="Times New Roman" w:hAnsi="Times New Roman" w:cs="Times New Roman"/>
          <w:b/>
          <w:sz w:val="28"/>
          <w:szCs w:val="28"/>
        </w:rPr>
        <w:t xml:space="preserve"> </w:t>
      </w:r>
      <w:r>
        <w:rPr>
          <w:rFonts w:ascii="Times New Roman" w:hAnsi="Times New Roman" w:cs="Times New Roman"/>
          <w:b/>
          <w:bCs/>
          <w:sz w:val="28"/>
          <w:szCs w:val="28"/>
        </w:rPr>
        <w:t>Mrs. G L Narasamba vanguri  ,M.Tech.,(Ph.D),</w:t>
      </w:r>
      <w:r>
        <w:rPr>
          <w:rFonts w:ascii="Times New Roman" w:hAnsi="Times New Roman" w:cs="Times New Roman"/>
          <w:b/>
          <w:bCs/>
          <w:color w:val="000000" w:themeColor="text1"/>
          <w:sz w:val="28"/>
          <w:szCs w:val="28"/>
          <w14:textFill>
            <w14:solidFill>
              <w14:schemeClr w14:val="tx1"/>
            </w14:solidFill>
          </w14:textFill>
        </w:rPr>
        <w:t>,</w:t>
      </w:r>
      <w:r>
        <w:rPr>
          <w:rFonts w:ascii="Times New Roman" w:hAnsi="Times New Roman" w:cs="Times New Roman"/>
          <w:b/>
          <w:color w:val="000000" w:themeColor="text1"/>
          <w:sz w:val="28"/>
          <w:szCs w:val="28"/>
          <w14:textFill>
            <w14:solidFill>
              <w14:schemeClr w14:val="tx1"/>
            </w14:solidFill>
          </w14:textFill>
        </w:rPr>
        <w:t xml:space="preserve"> Assistant</w:t>
      </w:r>
      <w:r>
        <w:rPr>
          <w:rFonts w:ascii="Times New Roman" w:hAnsi="Times New Roman" w:cs="Times New Roman"/>
          <w:b/>
          <w:color w:val="000000" w:themeColor="text1"/>
          <w:spacing w:val="1"/>
          <w:sz w:val="28"/>
          <w:szCs w:val="28"/>
          <w14:textFill>
            <w14:solidFill>
              <w14:schemeClr w14:val="tx1"/>
            </w14:solidFill>
          </w14:textFill>
        </w:rPr>
        <w:t xml:space="preserve"> </w:t>
      </w:r>
      <w:r>
        <w:rPr>
          <w:rFonts w:ascii="Times New Roman" w:hAnsi="Times New Roman" w:cs="Times New Roman"/>
          <w:b/>
          <w:color w:val="000000" w:themeColor="text1"/>
          <w:sz w:val="28"/>
          <w:szCs w:val="28"/>
          <w14:textFill>
            <w14:solidFill>
              <w14:schemeClr w14:val="tx1"/>
            </w14:solidFill>
          </w14:textFill>
        </w:rPr>
        <w:t>Professor,</w:t>
      </w:r>
      <w:r>
        <w:rPr>
          <w:rFonts w:ascii="Times New Roman" w:hAnsi="Times New Roman" w:cs="Times New Roman"/>
          <w:bCs/>
          <w:color w:val="000000" w:themeColor="text1"/>
          <w:sz w:val="28"/>
          <w:szCs w:val="28"/>
          <w14:textFill>
            <w14:solidFill>
              <w14:schemeClr w14:val="tx1"/>
            </w14:solidFill>
          </w14:textFill>
        </w:rPr>
        <w:t xml:space="preserve"> </w:t>
      </w:r>
      <w:r>
        <w:rPr>
          <w:rFonts w:ascii="Times New Roman" w:hAnsi="Times New Roman" w:cs="Times New Roman"/>
          <w:bCs/>
          <w:sz w:val="28"/>
          <w:szCs w:val="28"/>
        </w:rPr>
        <w:t>who has guided us throughout the project. His valuable support, encouragement, and guidance have greatly contributed to the successful completion of this work.</w:t>
      </w:r>
    </w:p>
    <w:p w14:paraId="0958FFC0">
      <w:pPr>
        <w:spacing w:before="240" w:line="360" w:lineRule="auto"/>
        <w:ind w:left="520" w:right="580" w:firstLine="720"/>
        <w:jc w:val="both"/>
        <w:rPr>
          <w:rFonts w:ascii="Times New Roman" w:hAnsi="Times New Roman" w:cs="Times New Roman"/>
          <w:sz w:val="28"/>
          <w:szCs w:val="28"/>
        </w:rPr>
      </w:pPr>
      <w:r>
        <w:rPr>
          <w:rFonts w:ascii="Times New Roman" w:hAnsi="Times New Roman" w:cs="Times New Roman"/>
          <w:sz w:val="28"/>
          <w:szCs w:val="28"/>
        </w:rPr>
        <w:t>We would like to thank our Deputy Heads of the Department,</w:t>
      </w:r>
      <w:r>
        <w:rPr>
          <w:rFonts w:ascii="Times New Roman" w:hAnsi="Times New Roman" w:cs="Times New Roman"/>
          <w:b/>
          <w:sz w:val="28"/>
          <w:szCs w:val="28"/>
        </w:rPr>
        <w:t xml:space="preserve"> </w:t>
      </w:r>
      <w:r>
        <w:rPr>
          <w:rFonts w:ascii="Times New Roman" w:hAnsi="Times New Roman" w:cs="Times New Roman"/>
          <w:b/>
          <w:bCs/>
        </w:rPr>
        <w:t>DR. R.SUNEETHA</w:t>
      </w:r>
      <w:r>
        <w:rPr>
          <w:b/>
          <w:bCs/>
        </w:rPr>
        <w:t xml:space="preserve"> ,</w:t>
      </w:r>
      <w:r>
        <w:rPr>
          <w:rFonts w:ascii="Times New Roman" w:hAnsi="Times New Roman" w:cs="Times New Roman"/>
          <w:b/>
          <w:bCs/>
        </w:rPr>
        <w:t xml:space="preserve">ASSISTANT PROFESSOR , DR B MANIKYALA RAO, ASSISTANT PROFESSOR  </w:t>
      </w:r>
      <w:r>
        <w:rPr>
          <w:rFonts w:ascii="Times New Roman" w:hAnsi="Times New Roman" w:cs="Times New Roman"/>
          <w:bCs/>
          <w:sz w:val="28"/>
          <w:szCs w:val="28"/>
        </w:rPr>
        <w:t>, Department of Data Scinece, for their support and</w:t>
      </w:r>
      <w:r>
        <w:rPr>
          <w:rFonts w:ascii="Times New Roman" w:hAnsi="Times New Roman" w:cs="Times New Roman"/>
          <w:b/>
          <w:sz w:val="28"/>
          <w:szCs w:val="28"/>
        </w:rPr>
        <w:t xml:space="preserve"> </w:t>
      </w:r>
      <w:r>
        <w:rPr>
          <w:rFonts w:ascii="Times New Roman" w:hAnsi="Times New Roman" w:cs="Times New Roman"/>
          <w:bCs/>
          <w:sz w:val="28"/>
          <w:szCs w:val="28"/>
        </w:rPr>
        <w:t>valuable suggestions.</w:t>
      </w:r>
    </w:p>
    <w:p w14:paraId="36581196">
      <w:pPr>
        <w:spacing w:before="222"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Our</w:t>
      </w:r>
      <w:r>
        <w:rPr>
          <w:rFonts w:ascii="Times New Roman" w:hAnsi="Times New Roman" w:cs="Times New Roman"/>
          <w:spacing w:val="1"/>
          <w:sz w:val="28"/>
          <w:szCs w:val="28"/>
        </w:rPr>
        <w:t xml:space="preserve"> </w:t>
      </w:r>
      <w:r>
        <w:rPr>
          <w:rFonts w:ascii="Times New Roman" w:hAnsi="Times New Roman" w:cs="Times New Roman"/>
          <w:sz w:val="28"/>
          <w:szCs w:val="28"/>
        </w:rPr>
        <w:t>deepest</w:t>
      </w:r>
      <w:r>
        <w:rPr>
          <w:rFonts w:ascii="Times New Roman" w:hAnsi="Times New Roman" w:cs="Times New Roman"/>
          <w:spacing w:val="1"/>
          <w:sz w:val="28"/>
          <w:szCs w:val="28"/>
        </w:rPr>
        <w:t xml:space="preserve"> </w:t>
      </w:r>
      <w:r>
        <w:rPr>
          <w:rFonts w:ascii="Times New Roman" w:hAnsi="Times New Roman" w:cs="Times New Roman"/>
          <w:sz w:val="28"/>
          <w:szCs w:val="28"/>
        </w:rPr>
        <w:t>thanks</w:t>
      </w:r>
      <w:r>
        <w:rPr>
          <w:rFonts w:ascii="Times New Roman" w:hAnsi="Times New Roman" w:cs="Times New Roman"/>
          <w:spacing w:val="1"/>
          <w:sz w:val="28"/>
          <w:szCs w:val="28"/>
        </w:rPr>
        <w:t xml:space="preserve"> </w:t>
      </w:r>
      <w:r>
        <w:rPr>
          <w:rFonts w:ascii="Times New Roman" w:hAnsi="Times New Roman" w:cs="Times New Roman"/>
          <w:sz w:val="28"/>
          <w:szCs w:val="28"/>
        </w:rPr>
        <w:t>to</w:t>
      </w:r>
      <w:r>
        <w:rPr>
          <w:rFonts w:ascii="Times New Roman" w:hAnsi="Times New Roman" w:cs="Times New Roman"/>
          <w:spacing w:val="1"/>
          <w:sz w:val="28"/>
          <w:szCs w:val="28"/>
        </w:rPr>
        <w:t xml:space="preserve"> </w:t>
      </w:r>
      <w:r>
        <w:rPr>
          <w:rFonts w:ascii="Times New Roman" w:hAnsi="Times New Roman" w:cs="Times New Roman"/>
          <w:sz w:val="28"/>
          <w:szCs w:val="28"/>
        </w:rPr>
        <w:t>our</w:t>
      </w:r>
      <w:r>
        <w:rPr>
          <w:rFonts w:ascii="Times New Roman" w:hAnsi="Times New Roman" w:cs="Times New Roman"/>
          <w:spacing w:val="1"/>
          <w:sz w:val="28"/>
          <w:szCs w:val="28"/>
        </w:rPr>
        <w:t xml:space="preserve"> </w:t>
      </w:r>
      <w:r>
        <w:rPr>
          <w:rFonts w:ascii="Times New Roman" w:hAnsi="Times New Roman" w:cs="Times New Roman"/>
          <w:sz w:val="28"/>
          <w:szCs w:val="28"/>
        </w:rPr>
        <w:t>Head of the Department</w:t>
      </w:r>
      <w:r>
        <w:rPr>
          <w:rFonts w:ascii="Times New Roman" w:hAnsi="Times New Roman" w:cs="Times New Roman"/>
          <w:spacing w:val="1"/>
          <w:sz w:val="28"/>
          <w:szCs w:val="28"/>
        </w:rPr>
        <w:t xml:space="preserve"> </w:t>
      </w:r>
      <w:r>
        <w:rPr>
          <w:rFonts w:ascii="Times New Roman" w:hAnsi="Times New Roman" w:cs="Times New Roman"/>
          <w:b/>
          <w:sz w:val="28"/>
          <w:szCs w:val="28"/>
        </w:rPr>
        <w:tab/>
      </w:r>
      <w:r>
        <w:rPr>
          <w:rFonts w:ascii="Times New Roman" w:hAnsi="Times New Roman" w:cs="Times New Roman"/>
          <w:b/>
        </w:rPr>
        <w:t>DR. K NAGA BHARGAVI</w:t>
      </w:r>
      <w:r>
        <w:rPr>
          <w:rFonts w:ascii="Times New Roman" w:hAnsi="Times New Roman" w:cs="Times New Roman"/>
          <w:b/>
          <w:spacing w:val="1"/>
        </w:rPr>
        <w:t xml:space="preserve"> ASSOCIATE </w:t>
      </w:r>
      <w:r>
        <w:rPr>
          <w:rFonts w:ascii="Times New Roman" w:hAnsi="Times New Roman" w:cs="Times New Roman"/>
          <w:b/>
        </w:rPr>
        <w:t>PROFESSOR</w:t>
      </w:r>
      <w:r>
        <w:rPr>
          <w:rFonts w:ascii="Times New Roman" w:hAnsi="Times New Roman" w:cs="Times New Roman"/>
          <w:b/>
          <w:sz w:val="28"/>
          <w:szCs w:val="28"/>
        </w:rPr>
        <w:t xml:space="preserve">, </w:t>
      </w:r>
      <w:r>
        <w:rPr>
          <w:rFonts w:ascii="Times New Roman" w:hAnsi="Times New Roman" w:cs="Times New Roman"/>
          <w:sz w:val="28"/>
          <w:szCs w:val="28"/>
        </w:rPr>
        <w:t>for his inspiration and for providing all the necessary facilities and resources required for this project.</w:t>
      </w:r>
    </w:p>
    <w:p w14:paraId="6BA7811B">
      <w:pPr>
        <w:spacing w:before="232" w:line="360"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We also extend our sincere thanks to</w:t>
      </w:r>
      <w:r>
        <w:rPr>
          <w:rFonts w:ascii="Times New Roman" w:hAnsi="Times New Roman" w:cs="Times New Roman"/>
          <w:b/>
          <w:sz w:val="28"/>
          <w:szCs w:val="28"/>
        </w:rPr>
        <w:t xml:space="preserve"> Dr. M.V. Rajesh, Associate Dean, School of Computing </w:t>
      </w:r>
      <w:r>
        <w:rPr>
          <w:rFonts w:ascii="Times New Roman" w:hAnsi="Times New Roman" w:cs="Times New Roman"/>
          <w:sz w:val="28"/>
          <w:szCs w:val="28"/>
        </w:rPr>
        <w:t>for their encouragement and support during the course of our project.</w:t>
      </w:r>
    </w:p>
    <w:p w14:paraId="1410CBF1">
      <w:pPr>
        <w:spacing w:before="234"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We would like to express our sincere gratitude to</w:t>
      </w:r>
      <w:r>
        <w:rPr>
          <w:rFonts w:ascii="Times New Roman" w:hAnsi="Times New Roman" w:cs="Times New Roman"/>
          <w:spacing w:val="80"/>
          <w:w w:val="150"/>
          <w:sz w:val="28"/>
          <w:szCs w:val="28"/>
        </w:rPr>
        <w:t xml:space="preserve"> </w:t>
      </w:r>
      <w:r>
        <w:rPr>
          <w:rFonts w:ascii="Times New Roman" w:hAnsi="Times New Roman" w:cs="Times New Roman"/>
          <w:b/>
          <w:sz w:val="28"/>
          <w:szCs w:val="28"/>
        </w:rPr>
        <w:t>Dr.</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G.</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Suresh,</w:t>
      </w:r>
      <w:r>
        <w:rPr>
          <w:rFonts w:ascii="Times New Roman" w:hAnsi="Times New Roman" w:cs="Times New Roman"/>
          <w:b/>
          <w:spacing w:val="80"/>
          <w:w w:val="150"/>
          <w:sz w:val="28"/>
          <w:szCs w:val="28"/>
        </w:rPr>
        <w:t xml:space="preserve"> </w:t>
      </w:r>
      <w:r>
        <w:rPr>
          <w:rFonts w:ascii="Times New Roman" w:hAnsi="Times New Roman" w:cs="Times New Roman"/>
          <w:b/>
          <w:sz w:val="28"/>
          <w:szCs w:val="28"/>
        </w:rPr>
        <w:t>Registrar, Dr. A Ramesh, Pro</w:t>
      </w:r>
      <w:r>
        <w:rPr>
          <w:rFonts w:ascii="Times New Roman" w:hAnsi="Times New Roman" w:cs="Times New Roman"/>
          <w:b/>
          <w:spacing w:val="40"/>
          <w:sz w:val="28"/>
          <w:szCs w:val="28"/>
        </w:rPr>
        <w:t xml:space="preserve"> </w:t>
      </w:r>
      <w:r>
        <w:rPr>
          <w:rFonts w:ascii="Times New Roman" w:hAnsi="Times New Roman" w:cs="Times New Roman"/>
          <w:b/>
          <w:sz w:val="28"/>
          <w:szCs w:val="28"/>
        </w:rPr>
        <w:t>Vice-Chancellor (Engineering &amp; Sciences), Dr.</w:t>
      </w:r>
      <w:r>
        <w:rPr>
          <w:rFonts w:ascii="Times New Roman" w:hAnsi="Times New Roman" w:cs="Times New Roman"/>
          <w:b/>
          <w:spacing w:val="40"/>
          <w:sz w:val="28"/>
          <w:szCs w:val="28"/>
        </w:rPr>
        <w:t xml:space="preserve">  </w:t>
      </w:r>
      <w:r>
        <w:rPr>
          <w:rFonts w:ascii="Times New Roman" w:hAnsi="Times New Roman" w:cs="Times New Roman"/>
          <w:b/>
          <w:sz w:val="28"/>
          <w:szCs w:val="28"/>
        </w:rPr>
        <w:t>S.</w:t>
      </w:r>
      <w:r>
        <w:rPr>
          <w:rFonts w:ascii="Times New Roman" w:hAnsi="Times New Roman" w:cs="Times New Roman"/>
          <w:b/>
          <w:spacing w:val="40"/>
          <w:sz w:val="28"/>
          <w:szCs w:val="28"/>
        </w:rPr>
        <w:t xml:space="preserve">  </w:t>
      </w:r>
      <w:r>
        <w:rPr>
          <w:rFonts w:ascii="Times New Roman" w:hAnsi="Times New Roman" w:cs="Times New Roman"/>
          <w:b/>
          <w:sz w:val="28"/>
          <w:szCs w:val="28"/>
        </w:rPr>
        <w:t>Rama</w:t>
      </w:r>
      <w:r>
        <w:rPr>
          <w:rFonts w:ascii="Times New Roman" w:hAnsi="Times New Roman" w:cs="Times New Roman"/>
          <w:b/>
          <w:spacing w:val="40"/>
          <w:sz w:val="28"/>
          <w:szCs w:val="28"/>
        </w:rPr>
        <w:t xml:space="preserve"> Sree</w:t>
      </w:r>
      <w:r>
        <w:rPr>
          <w:rFonts w:ascii="Times New Roman" w:hAnsi="Times New Roman" w:cs="Times New Roman"/>
          <w:b/>
          <w:sz w:val="28"/>
          <w:szCs w:val="28"/>
        </w:rPr>
        <w:t>,</w:t>
      </w:r>
      <w:r>
        <w:rPr>
          <w:rFonts w:ascii="Times New Roman" w:hAnsi="Times New Roman" w:cs="Times New Roman"/>
          <w:b/>
          <w:spacing w:val="40"/>
          <w:sz w:val="28"/>
          <w:szCs w:val="28"/>
        </w:rPr>
        <w:t xml:space="preserve"> </w:t>
      </w:r>
      <w:r>
        <w:rPr>
          <w:rFonts w:ascii="Times New Roman" w:hAnsi="Times New Roman" w:cs="Times New Roman"/>
          <w:b/>
          <w:sz w:val="28"/>
          <w:szCs w:val="28"/>
        </w:rPr>
        <w:t>Pro</w:t>
      </w:r>
      <w:r>
        <w:rPr>
          <w:rFonts w:ascii="Times New Roman" w:hAnsi="Times New Roman" w:cs="Times New Roman"/>
          <w:b/>
          <w:spacing w:val="40"/>
          <w:sz w:val="28"/>
          <w:szCs w:val="28"/>
        </w:rPr>
        <w:t xml:space="preserve"> </w:t>
      </w:r>
      <w:r>
        <w:rPr>
          <w:rFonts w:ascii="Times New Roman" w:hAnsi="Times New Roman" w:cs="Times New Roman"/>
          <w:b/>
          <w:sz w:val="28"/>
          <w:szCs w:val="28"/>
        </w:rPr>
        <w:t>Vice-Chancellor (Academics),</w:t>
      </w:r>
      <w:r>
        <w:rPr>
          <w:rFonts w:ascii="Times New Roman" w:hAnsi="Times New Roman" w:cs="Times New Roman"/>
          <w:b/>
          <w:spacing w:val="40"/>
          <w:sz w:val="28"/>
          <w:szCs w:val="28"/>
        </w:rPr>
        <w:t xml:space="preserve"> Dr.</w:t>
      </w:r>
      <w:r>
        <w:rPr>
          <w:rFonts w:ascii="Times New Roman" w:hAnsi="Times New Roman" w:cs="Times New Roman"/>
          <w:b/>
          <w:sz w:val="28"/>
          <w:szCs w:val="28"/>
        </w:rPr>
        <w:t xml:space="preserve"> M.B.</w:t>
      </w:r>
      <w:r>
        <w:rPr>
          <w:rFonts w:ascii="Times New Roman" w:hAnsi="Times New Roman" w:cs="Times New Roman"/>
          <w:b/>
          <w:spacing w:val="40"/>
          <w:sz w:val="28"/>
          <w:szCs w:val="28"/>
        </w:rPr>
        <w:t xml:space="preserve">  </w:t>
      </w:r>
      <w:r>
        <w:rPr>
          <w:rFonts w:ascii="Times New Roman" w:hAnsi="Times New Roman" w:cs="Times New Roman"/>
          <w:b/>
          <w:sz w:val="28"/>
          <w:szCs w:val="28"/>
        </w:rPr>
        <w:t>Srinivas,</w:t>
      </w:r>
      <w:r>
        <w:rPr>
          <w:rFonts w:ascii="Times New Roman" w:hAnsi="Times New Roman" w:cs="Times New Roman"/>
          <w:b/>
          <w:spacing w:val="40"/>
          <w:sz w:val="28"/>
          <w:szCs w:val="28"/>
        </w:rPr>
        <w:t xml:space="preserve"> Vice</w:t>
      </w:r>
      <w:r>
        <w:rPr>
          <w:rFonts w:ascii="Times New Roman" w:hAnsi="Times New Roman" w:cs="Times New Roman"/>
          <w:b/>
          <w:sz w:val="28"/>
          <w:szCs w:val="28"/>
        </w:rPr>
        <w:t>-Chancellor,</w:t>
      </w:r>
      <w:r>
        <w:rPr>
          <w:rFonts w:ascii="Times New Roman" w:hAnsi="Times New Roman" w:cs="Times New Roman"/>
          <w:b/>
          <w:spacing w:val="40"/>
          <w:sz w:val="28"/>
          <w:szCs w:val="28"/>
        </w:rPr>
        <w:t xml:space="preserve"> </w:t>
      </w:r>
      <w:r>
        <w:rPr>
          <w:rFonts w:ascii="Times New Roman" w:hAnsi="Times New Roman" w:cs="Times New Roman"/>
          <w:b/>
          <w:sz w:val="28"/>
          <w:szCs w:val="28"/>
        </w:rPr>
        <w:t>Dr.</w:t>
      </w:r>
      <w:r>
        <w:rPr>
          <w:rFonts w:ascii="Times New Roman" w:hAnsi="Times New Roman" w:cs="Times New Roman"/>
          <w:b/>
          <w:spacing w:val="-4"/>
          <w:sz w:val="28"/>
          <w:szCs w:val="28"/>
        </w:rPr>
        <w:t xml:space="preserve"> </w:t>
      </w:r>
      <w:r>
        <w:rPr>
          <w:rFonts w:ascii="Times New Roman" w:hAnsi="Times New Roman" w:cs="Times New Roman"/>
          <w:b/>
          <w:sz w:val="28"/>
          <w:szCs w:val="28"/>
        </w:rPr>
        <w:t>M.</w:t>
      </w:r>
      <w:r>
        <w:rPr>
          <w:rFonts w:ascii="Times New Roman" w:hAnsi="Times New Roman" w:cs="Times New Roman"/>
          <w:b/>
          <w:spacing w:val="-4"/>
          <w:sz w:val="28"/>
          <w:szCs w:val="28"/>
        </w:rPr>
        <w:t xml:space="preserve"> </w:t>
      </w:r>
      <w:r>
        <w:rPr>
          <w:rFonts w:ascii="Times New Roman" w:hAnsi="Times New Roman" w:cs="Times New Roman"/>
          <w:b/>
          <w:sz w:val="28"/>
          <w:szCs w:val="28"/>
        </w:rPr>
        <w:t>Sreenivasa</w:t>
      </w:r>
      <w:r>
        <w:rPr>
          <w:rFonts w:ascii="Times New Roman" w:hAnsi="Times New Roman" w:cs="Times New Roman"/>
          <w:b/>
          <w:spacing w:val="-4"/>
          <w:sz w:val="28"/>
          <w:szCs w:val="28"/>
        </w:rPr>
        <w:t xml:space="preserve"> </w:t>
      </w:r>
      <w:r>
        <w:rPr>
          <w:rFonts w:ascii="Times New Roman" w:hAnsi="Times New Roman" w:cs="Times New Roman"/>
          <w:b/>
          <w:sz w:val="28"/>
          <w:szCs w:val="28"/>
        </w:rPr>
        <w:t>Reddy,</w:t>
      </w:r>
      <w:r>
        <w:rPr>
          <w:rFonts w:ascii="Times New Roman" w:hAnsi="Times New Roman" w:cs="Times New Roman"/>
          <w:b/>
          <w:spacing w:val="-4"/>
          <w:sz w:val="28"/>
          <w:szCs w:val="28"/>
        </w:rPr>
        <w:t xml:space="preserve"> </w:t>
      </w:r>
      <w:r>
        <w:rPr>
          <w:rFonts w:ascii="Times New Roman" w:hAnsi="Times New Roman" w:cs="Times New Roman"/>
          <w:b/>
          <w:sz w:val="28"/>
          <w:szCs w:val="28"/>
        </w:rPr>
        <w:t>Deputy</w:t>
      </w:r>
      <w:r>
        <w:rPr>
          <w:rFonts w:ascii="Times New Roman" w:hAnsi="Times New Roman" w:cs="Times New Roman"/>
          <w:b/>
          <w:spacing w:val="-4"/>
          <w:sz w:val="28"/>
          <w:szCs w:val="28"/>
        </w:rPr>
        <w:t xml:space="preserve"> </w:t>
      </w:r>
      <w:r>
        <w:rPr>
          <w:rFonts w:ascii="Times New Roman" w:hAnsi="Times New Roman" w:cs="Times New Roman"/>
          <w:b/>
          <w:sz w:val="28"/>
          <w:szCs w:val="28"/>
        </w:rPr>
        <w:t>Pro</w:t>
      </w:r>
      <w:r>
        <w:rPr>
          <w:rFonts w:ascii="Times New Roman" w:hAnsi="Times New Roman" w:cs="Times New Roman"/>
          <w:b/>
          <w:spacing w:val="-4"/>
          <w:sz w:val="28"/>
          <w:szCs w:val="28"/>
        </w:rPr>
        <w:t xml:space="preserve"> </w:t>
      </w:r>
      <w:r>
        <w:rPr>
          <w:rFonts w:ascii="Times New Roman" w:hAnsi="Times New Roman" w:cs="Times New Roman"/>
          <w:b/>
          <w:sz w:val="28"/>
          <w:szCs w:val="28"/>
        </w:rPr>
        <w:t>Chancellor</w:t>
      </w:r>
      <w:r>
        <w:rPr>
          <w:rFonts w:ascii="Times New Roman" w:hAnsi="Times New Roman" w:cs="Times New Roman"/>
          <w:b/>
          <w:spacing w:val="-5"/>
          <w:sz w:val="28"/>
          <w:szCs w:val="28"/>
        </w:rPr>
        <w:t xml:space="preserve"> </w:t>
      </w:r>
      <w:r>
        <w:rPr>
          <w:rFonts w:ascii="Times New Roman" w:hAnsi="Times New Roman" w:cs="Times New Roman"/>
          <w:b/>
          <w:sz w:val="28"/>
          <w:szCs w:val="28"/>
        </w:rPr>
        <w:t>and</w:t>
      </w:r>
      <w:r>
        <w:rPr>
          <w:rFonts w:ascii="Times New Roman" w:hAnsi="Times New Roman" w:cs="Times New Roman"/>
          <w:b/>
          <w:spacing w:val="-4"/>
          <w:sz w:val="28"/>
          <w:szCs w:val="28"/>
        </w:rPr>
        <w:t xml:space="preserve"> </w:t>
      </w:r>
      <w:r>
        <w:rPr>
          <w:rFonts w:ascii="Times New Roman" w:hAnsi="Times New Roman" w:cs="Times New Roman"/>
          <w:b/>
          <w:sz w:val="28"/>
          <w:szCs w:val="28"/>
        </w:rPr>
        <w:t>Management,</w:t>
      </w:r>
      <w:r>
        <w:rPr>
          <w:rFonts w:ascii="Times New Roman" w:hAnsi="Times New Roman" w:cs="Times New Roman"/>
          <w:b/>
          <w:spacing w:val="-4"/>
          <w:sz w:val="28"/>
          <w:szCs w:val="28"/>
        </w:rPr>
        <w:t xml:space="preserve"> </w:t>
      </w:r>
      <w:r>
        <w:rPr>
          <w:rFonts w:ascii="Times New Roman" w:hAnsi="Times New Roman" w:cs="Times New Roman"/>
          <w:b/>
          <w:sz w:val="28"/>
          <w:szCs w:val="28"/>
        </w:rPr>
        <w:t>Aditya</w:t>
      </w:r>
      <w:r>
        <w:rPr>
          <w:rFonts w:ascii="Times New Roman" w:hAnsi="Times New Roman" w:cs="Times New Roman"/>
          <w:b/>
          <w:spacing w:val="-4"/>
          <w:sz w:val="28"/>
          <w:szCs w:val="28"/>
        </w:rPr>
        <w:t xml:space="preserve"> </w:t>
      </w:r>
      <w:r>
        <w:rPr>
          <w:rFonts w:ascii="Times New Roman" w:hAnsi="Times New Roman" w:cs="Times New Roman"/>
          <w:b/>
          <w:sz w:val="28"/>
          <w:szCs w:val="28"/>
        </w:rPr>
        <w:t xml:space="preserve">University </w:t>
      </w:r>
      <w:r>
        <w:rPr>
          <w:rFonts w:ascii="Times New Roman" w:hAnsi="Times New Roman" w:cs="Times New Roman"/>
          <w:sz w:val="28"/>
          <w:szCs w:val="28"/>
        </w:rPr>
        <w:t>for providing excellent infrastructure and state-of-the-art laboratories.</w:t>
      </w:r>
    </w:p>
    <w:p w14:paraId="059A12B6">
      <w:pPr>
        <w:spacing w:before="227" w:line="362" w:lineRule="auto"/>
        <w:ind w:left="477" w:right="580" w:firstLine="705"/>
        <w:jc w:val="both"/>
        <w:rPr>
          <w:rFonts w:ascii="Times New Roman" w:hAnsi="Times New Roman" w:cs="Times New Roman"/>
          <w:sz w:val="28"/>
          <w:szCs w:val="28"/>
        </w:rPr>
      </w:pPr>
      <w:r>
        <w:rPr>
          <w:rFonts w:ascii="Times New Roman" w:hAnsi="Times New Roman" w:cs="Times New Roman"/>
          <w:sz w:val="28"/>
          <w:szCs w:val="28"/>
        </w:rPr>
        <w:t xml:space="preserve">Finally, we would like to thank the </w:t>
      </w:r>
      <w:r>
        <w:rPr>
          <w:rFonts w:ascii="Times New Roman" w:hAnsi="Times New Roman" w:cs="Times New Roman"/>
          <w:b/>
          <w:bCs/>
          <w:sz w:val="28"/>
          <w:szCs w:val="28"/>
        </w:rPr>
        <w:t>faculty members, lab technicians, non-teaching staff, and our friends</w:t>
      </w:r>
      <w:r>
        <w:rPr>
          <w:rFonts w:ascii="Times New Roman" w:hAnsi="Times New Roman" w:cs="Times New Roman"/>
          <w:sz w:val="28"/>
          <w:szCs w:val="28"/>
        </w:rPr>
        <w:t xml:space="preserve"> who have directly or indirectly supported us in completing this Cornerstone project successfully.</w:t>
      </w:r>
    </w:p>
    <w:p w14:paraId="3866BFD0">
      <w:pPr>
        <w:spacing w:before="227" w:line="362" w:lineRule="auto"/>
        <w:ind w:left="477" w:right="580" w:firstLine="705"/>
        <w:jc w:val="center"/>
        <w:rPr>
          <w:rFonts w:ascii="Times New Roman" w:hAnsi="Times New Roman" w:cs="Times New Roman"/>
          <w:b/>
          <w:bCs/>
          <w:sz w:val="32"/>
          <w:szCs w:val="32"/>
        </w:rPr>
      </w:pPr>
      <w:r>
        <w:rPr>
          <w:rFonts w:ascii="Times New Roman" w:hAnsi="Times New Roman" w:cs="Times New Roman"/>
          <w:b/>
          <w:bCs/>
          <w:spacing w:val="-2"/>
          <w:sz w:val="32"/>
          <w:szCs w:val="32"/>
        </w:rPr>
        <w:t>ADITYA</w:t>
      </w:r>
      <w:r>
        <w:rPr>
          <w:rFonts w:ascii="Times New Roman" w:hAnsi="Times New Roman" w:cs="Times New Roman"/>
          <w:b/>
          <w:bCs/>
          <w:spacing w:val="-13"/>
          <w:sz w:val="32"/>
          <w:szCs w:val="32"/>
        </w:rPr>
        <w:t xml:space="preserve"> </w:t>
      </w:r>
      <w:r>
        <w:rPr>
          <w:rFonts w:ascii="Times New Roman" w:hAnsi="Times New Roman" w:cs="Times New Roman"/>
          <w:b/>
          <w:bCs/>
          <w:spacing w:val="-2"/>
          <w:sz w:val="32"/>
          <w:szCs w:val="32"/>
        </w:rPr>
        <w:t>UNIVERSITY</w:t>
      </w:r>
    </w:p>
    <w:p w14:paraId="58D967F3">
      <w:pPr>
        <w:pStyle w:val="13"/>
        <w:spacing w:before="114"/>
        <w:ind w:left="757" w:right="400"/>
        <w:jc w:val="center"/>
        <w:rPr>
          <w:rFonts w:ascii="Times New Roman" w:hAnsi="Times New Roman" w:cs="Times New Roman"/>
        </w:rPr>
      </w:pPr>
      <w:r>
        <w:rPr>
          <w:rFonts w:ascii="Times New Roman" w:hAnsi="Times New Roman" w:cs="Times New Roman"/>
          <w:spacing w:val="-2"/>
        </w:rPr>
        <w:t>Surampalem</w:t>
      </w:r>
    </w:p>
    <w:p w14:paraId="2775C9DE">
      <w:pPr>
        <w:pStyle w:val="13"/>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6CCE1566">
      <w:pPr>
        <w:pStyle w:val="13"/>
        <w:spacing w:before="4"/>
      </w:pPr>
    </w:p>
    <w:p w14:paraId="76A069BF">
      <w:pPr>
        <w:rPr>
          <w:rFonts w:ascii="Times New Roman" w:hAnsi="Times New Roman" w:cs="Times New Roman"/>
          <w:b/>
          <w:sz w:val="40"/>
        </w:rPr>
      </w:pPr>
      <w:r>
        <w:rPr>
          <w:rFonts w:ascii="Times New Roman" w:hAnsi="Times New Roman" w:cs="Times New Roman"/>
          <w:b/>
          <w:sz w:val="40"/>
        </w:rPr>
        <w:t xml:space="preserve">                       DBMS CORNERSTONE PROJECT</w:t>
      </w:r>
    </w:p>
    <w:p w14:paraId="2F270C05">
      <w:pPr>
        <w:jc w:val="center"/>
        <w:rPr>
          <w:rFonts w:ascii="Times New Roman" w:hAnsi="Times New Roman" w:cs="Times New Roman"/>
          <w:b/>
          <w:sz w:val="28"/>
          <w:szCs w:val="28"/>
        </w:rPr>
      </w:pPr>
      <w:r>
        <w:rPr>
          <w:rFonts w:ascii="Times New Roman" w:hAnsi="Times New Roman" w:cs="Times New Roman"/>
          <w:b/>
          <w:sz w:val="28"/>
          <w:szCs w:val="28"/>
        </w:rPr>
        <w:t>PROJECT DOCUMENTATION</w:t>
      </w:r>
    </w:p>
    <w:p w14:paraId="386400FC">
      <w:pPr>
        <w:jc w:val="center"/>
        <w:rPr>
          <w:b/>
          <w:sz w:val="50"/>
          <w:lang w:val="en-IN"/>
        </w:rPr>
      </w:pPr>
      <w:r>
        <w:rPr>
          <w:b/>
          <w:sz w:val="50"/>
          <w:lang w:val="en-IN"/>
        </w:rPr>
        <w:drawing>
          <wp:anchor distT="0" distB="0" distL="114300" distR="114300" simplePos="0" relativeHeight="251660288" behindDoc="1" locked="0" layoutInCell="1" allowOverlap="1">
            <wp:simplePos x="0" y="0"/>
            <wp:positionH relativeFrom="column">
              <wp:posOffset>-7620</wp:posOffset>
            </wp:positionH>
            <wp:positionV relativeFrom="paragraph">
              <wp:posOffset>492760</wp:posOffset>
            </wp:positionV>
            <wp:extent cx="6019800" cy="5708015"/>
            <wp:effectExtent l="0" t="0" r="0" b="6985"/>
            <wp:wrapNone/>
            <wp:docPr id="484895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95159"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19800" cy="5708125"/>
                    </a:xfrm>
                    <a:prstGeom prst="rect">
                      <a:avLst/>
                    </a:prstGeom>
                    <a:noFill/>
                    <a:ln>
                      <a:noFill/>
                    </a:ln>
                  </pic:spPr>
                </pic:pic>
              </a:graphicData>
            </a:graphic>
          </wp:anchor>
        </w:drawing>
      </w:r>
      <w:r>
        <w:rPr>
          <w:rFonts w:ascii="Times New Roman" w:hAnsi="Times New Roman" w:cs="Times New Roman"/>
          <w:b/>
          <w:sz w:val="50"/>
        </w:rPr>
        <w:t>E-COMMERCE ORDER MANAGEMENT SYSTEM</w:t>
      </w:r>
    </w:p>
    <w:p w14:paraId="0305B0E3">
      <w:pPr>
        <w:jc w:val="center"/>
        <w:rPr>
          <w:rFonts w:ascii="Times New Roman" w:hAnsi="Times New Roman" w:cs="Times New Roman"/>
          <w:b/>
          <w:sz w:val="50"/>
        </w:rPr>
      </w:pPr>
      <w:r>
        <w:rPr>
          <w:rFonts w:ascii="Times New Roman" w:hAnsi="Times New Roman" w:cs="Times New Roman"/>
          <w:b/>
          <w:sz w:val="50"/>
        </w:rPr>
        <w:t xml:space="preserve">  </w:t>
      </w:r>
    </w:p>
    <w:p w14:paraId="772B092F">
      <w:pPr>
        <w:jc w:val="center"/>
        <w:rPr>
          <w:rFonts w:ascii="Times New Roman" w:hAnsi="Times New Roman" w:cs="Times New Roman"/>
        </w:rPr>
      </w:pPr>
    </w:p>
    <w:p w14:paraId="0C5FA88B">
      <w:pPr>
        <w:jc w:val="center"/>
        <w:rPr>
          <w:rFonts w:ascii="Times New Roman" w:hAnsi="Times New Roman" w:cs="Times New Roman"/>
          <w:sz w:val="24"/>
          <w:szCs w:val="24"/>
        </w:rPr>
      </w:pPr>
      <w:r>
        <w:rPr>
          <w:rFonts w:ascii="Times New Roman" w:hAnsi="Times New Roman" w:cs="Times New Roman"/>
          <w:sz w:val="24"/>
          <w:szCs w:val="24"/>
        </w:rPr>
        <w:t>Database Design, Normalization and SQL Implementation</w:t>
      </w:r>
    </w:p>
    <w:p w14:paraId="4CD19931">
      <w:pPr>
        <w:rPr>
          <w:rFonts w:ascii="Times New Roman" w:hAnsi="Times New Roman" w:cs="Times New Roman"/>
          <w:sz w:val="24"/>
          <w:szCs w:val="24"/>
        </w:rPr>
      </w:pPr>
    </w:p>
    <w:p w14:paraId="1FEEBC38">
      <w:pPr>
        <w:rPr>
          <w:rFonts w:ascii="Times New Roman" w:hAnsi="Times New Roman" w:cs="Times New Roman"/>
          <w:sz w:val="24"/>
          <w:szCs w:val="24"/>
        </w:rPr>
      </w:pPr>
      <w:r>
        <w:rPr>
          <w:rFonts w:ascii="Times New Roman" w:hAnsi="Times New Roman" w:cs="Times New Roman"/>
          <w:sz w:val="24"/>
          <w:szCs w:val="24"/>
        </w:rPr>
        <w:t xml:space="preserve">Guidance of                                                                                  </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presented by  </w:t>
      </w:r>
    </w:p>
    <w:p w14:paraId="68B6815E">
      <w:pPr>
        <w:rPr>
          <w:rFonts w:ascii="Times New Roman" w:hAnsi="Times New Roman" w:cs="Times New Roman"/>
          <w:sz w:val="24"/>
          <w:szCs w:val="24"/>
        </w:rPr>
      </w:pPr>
      <w:r>
        <w:rPr>
          <w:rFonts w:ascii="Times New Roman" w:hAnsi="Times New Roman" w:cs="Times New Roman"/>
          <w:sz w:val="24"/>
          <w:szCs w:val="24"/>
        </w:rPr>
        <w:t xml:space="preserve">Mrs. G L Narasamba vanguri   M.Tech.,(Ph.D),                 </w:t>
      </w:r>
      <w:r>
        <w:rPr>
          <w:rFonts w:hint="default" w:ascii="Times New Roman" w:hAnsi="Times New Roman" w:cs="Times New Roman"/>
          <w:sz w:val="24"/>
          <w:szCs w:val="24"/>
          <w:lang w:val="en-IN"/>
        </w:rPr>
        <w:t xml:space="preserve">                   </w:t>
      </w:r>
      <w:r>
        <w:rPr>
          <w:rFonts w:ascii="Times New Roman" w:hAnsi="Times New Roman" w:cs="Times New Roman"/>
          <w:sz w:val="24"/>
          <w:szCs w:val="24"/>
        </w:rPr>
        <w:t>M.Hemanth babu   [25B11AI739]</w:t>
      </w:r>
    </w:p>
    <w:p w14:paraId="29C0F7C5">
      <w:pPr>
        <w:rPr>
          <w:rFonts w:ascii="Times New Roman" w:hAnsi="Times New Roman" w:cs="Times New Roman"/>
          <w:sz w:val="24"/>
          <w:szCs w:val="24"/>
        </w:rPr>
      </w:pPr>
      <w:r>
        <w:rPr>
          <w:rFonts w:ascii="Times New Roman" w:hAnsi="Times New Roman" w:cs="Times New Roman"/>
          <w:sz w:val="24"/>
          <w:szCs w:val="24"/>
        </w:rPr>
        <w:t xml:space="preserve"> Assistant professor                                                                      </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P S D S Krishna     [26B21AI097]</w:t>
      </w:r>
    </w:p>
    <w:p w14:paraId="1CC3013C">
      <w:pPr>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G.Shara                 [26B21AI038]</w:t>
      </w:r>
    </w:p>
    <w:p w14:paraId="6C0D1A2B">
      <w:pPr>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IN"/>
        </w:rPr>
        <w:t xml:space="preserve">           </w:t>
      </w:r>
      <w:r>
        <w:rPr>
          <w:rFonts w:ascii="Times New Roman" w:hAnsi="Times New Roman" w:cs="Times New Roman"/>
          <w:sz w:val="24"/>
          <w:szCs w:val="24"/>
        </w:rPr>
        <w:t>CH Teja sai durga [25B11AI203]</w:t>
      </w:r>
    </w:p>
    <w:p w14:paraId="254D7300">
      <w:pPr>
        <w:rPr>
          <w:rFonts w:ascii="Times New Roman" w:hAnsi="Times New Roman" w:cs="Times New Roman"/>
          <w:sz w:val="24"/>
          <w:szCs w:val="24"/>
        </w:rPr>
      </w:pPr>
    </w:p>
    <w:p w14:paraId="07B48D01">
      <w:pPr>
        <w:rPr>
          <w:rFonts w:ascii="Times New Roman" w:hAnsi="Times New Roman" w:cs="Times New Roman"/>
          <w:sz w:val="24"/>
          <w:szCs w:val="24"/>
        </w:rPr>
      </w:pPr>
      <w:r>
        <w:rPr>
          <w:rFonts w:ascii="Times New Roman" w:hAnsi="Times New Roman" w:cs="Times New Roman"/>
          <w:sz w:val="24"/>
          <w:szCs w:val="24"/>
        </w:rPr>
        <w:t>Course: Database Management System(DBMS)              Course Code:DBMS</w:t>
      </w:r>
    </w:p>
    <w:p w14:paraId="0D52D4E5">
      <w:pPr>
        <w:rPr>
          <w:rFonts w:ascii="Times New Roman" w:hAnsi="Times New Roman" w:cs="Times New Roman"/>
          <w:sz w:val="24"/>
          <w:szCs w:val="24"/>
        </w:rPr>
      </w:pPr>
      <w:r>
        <w:rPr>
          <w:rFonts w:ascii="Times New Roman" w:hAnsi="Times New Roman" w:cs="Times New Roman"/>
          <w:sz w:val="24"/>
          <w:szCs w:val="24"/>
        </w:rPr>
        <w:t>Faculty coordinator:</w:t>
      </w:r>
    </w:p>
    <w:p w14:paraId="1A907FC4">
      <w:pPr>
        <w:rPr>
          <w:rFonts w:hint="default" w:ascii="Times New Roman" w:hAnsi="Times New Roman" w:cs="Times New Roman"/>
          <w:sz w:val="18"/>
          <w:szCs w:val="18"/>
          <w:lang w:val="en-IN"/>
        </w:rPr>
      </w:pPr>
      <w:r>
        <w:rPr>
          <w:rFonts w:ascii="Times New Roman" w:hAnsi="Times New Roman" w:cs="Times New Roman"/>
          <w:sz w:val="24"/>
          <w:szCs w:val="24"/>
        </w:rPr>
        <w:t xml:space="preserve">Academic Year : 2026-27                         </w:t>
      </w:r>
      <w:r>
        <w:rPr>
          <w:rFonts w:hint="default" w:ascii="Times New Roman" w:hAnsi="Times New Roman" w:cs="Times New Roman"/>
          <w:sz w:val="24"/>
          <w:szCs w:val="24"/>
          <w:lang w:val="en-IN"/>
        </w:rPr>
        <w:t xml:space="preserve">                    </w:t>
      </w:r>
      <w:r>
        <w:rPr>
          <w:rFonts w:ascii="Times New Roman" w:hAnsi="Times New Roman" w:cs="Times New Roman"/>
          <w:sz w:val="24"/>
          <w:szCs w:val="24"/>
        </w:rPr>
        <w:t xml:space="preserve"> Date of Submission:</w:t>
      </w:r>
      <w:r>
        <w:rPr>
          <w:rFonts w:hint="default" w:ascii="Times New Roman" w:hAnsi="Times New Roman" w:cs="Times New Roman"/>
          <w:sz w:val="24"/>
          <w:szCs w:val="24"/>
          <w:lang w:val="en-IN"/>
        </w:rPr>
        <w:t>6/10/2026</w:t>
      </w:r>
    </w:p>
    <w:p w14:paraId="38ADB67F">
      <w:pPr>
        <w:rPr>
          <w:rFonts w:ascii="Times New Roman" w:hAnsi="Times New Roman" w:cs="Times New Roman"/>
          <w:sz w:val="18"/>
          <w:szCs w:val="18"/>
          <w:lang w:val="en-IN"/>
        </w:rPr>
      </w:pPr>
      <w:r>
        <w:rPr>
          <w:rFonts w:ascii="Times New Roman" w:hAnsi="Times New Roman" w:cs="Times New Roman"/>
          <w:sz w:val="18"/>
          <w:szCs w:val="18"/>
          <w:lang w:val="en-IN"/>
        </w:rPr>
        <w:t xml:space="preserve">Repository Link : https://github.com/hemanthmindrana2008-spec/E-commerce-order-management-system/tree/main   </w:t>
      </w:r>
    </w:p>
    <w:p w14:paraId="67013125">
      <w:pPr>
        <w:rPr>
          <w:rFonts w:ascii="Times New Roman" w:hAnsi="Times New Roman" w:cs="Times New Roman"/>
          <w:b/>
          <w:sz w:val="28"/>
          <w:szCs w:val="28"/>
        </w:rPr>
      </w:pPr>
    </w:p>
    <w:p w14:paraId="7D33F690">
      <w:pPr>
        <w:rPr>
          <w:rFonts w:ascii="Times New Roman" w:hAnsi="Times New Roman" w:cs="Times New Roman"/>
          <w:b/>
          <w:sz w:val="28"/>
          <w:szCs w:val="28"/>
        </w:rPr>
      </w:pPr>
    </w:p>
    <w:p w14:paraId="64E7DE8C">
      <w:pPr>
        <w:rPr>
          <w:rFonts w:ascii="Times New Roman" w:hAnsi="Times New Roman" w:cs="Times New Roman"/>
          <w:b/>
          <w:sz w:val="28"/>
          <w:szCs w:val="28"/>
        </w:rPr>
      </w:pPr>
    </w:p>
    <w:tbl>
      <w:tblPr>
        <w:tblStyle w:val="12"/>
        <w:tblpPr w:leftFromText="180" w:rightFromText="180" w:vertAnchor="text" w:horzAnchor="margin" w:tblpY="114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96"/>
        <w:gridCol w:w="6842"/>
        <w:gridCol w:w="1512"/>
      </w:tblGrid>
      <w:tr w14:paraId="57B3D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shd w:val="clear" w:color="auto" w:fill="D8E1F2"/>
          </w:tcPr>
          <w:p w14:paraId="306E9B39">
            <w:pPr>
              <w:pStyle w:val="165"/>
              <w:spacing w:before="0" w:line="249" w:lineRule="exact"/>
              <w:ind w:left="28" w:right="6"/>
              <w:jc w:val="center"/>
              <w:rPr>
                <w:b/>
              </w:rPr>
            </w:pPr>
            <w:r>
              <w:rPr>
                <w:b/>
                <w:spacing w:val="-2"/>
              </w:rPr>
              <w:t>Chapter</w:t>
            </w:r>
          </w:p>
        </w:tc>
        <w:tc>
          <w:tcPr>
            <w:tcW w:w="6842" w:type="dxa"/>
            <w:shd w:val="clear" w:color="auto" w:fill="D8E1F2"/>
          </w:tcPr>
          <w:p w14:paraId="1E45A084">
            <w:pPr>
              <w:pStyle w:val="165"/>
              <w:spacing w:before="0" w:line="249" w:lineRule="exact"/>
              <w:ind w:left="19"/>
              <w:jc w:val="center"/>
              <w:rPr>
                <w:b/>
              </w:rPr>
            </w:pPr>
            <w:r>
              <w:rPr>
                <w:b/>
                <w:spacing w:val="-2"/>
              </w:rPr>
              <w:t>Title</w:t>
            </w:r>
          </w:p>
        </w:tc>
        <w:tc>
          <w:tcPr>
            <w:tcW w:w="1512" w:type="dxa"/>
            <w:shd w:val="clear" w:color="auto" w:fill="D8E1F2"/>
          </w:tcPr>
          <w:p w14:paraId="702BB461">
            <w:pPr>
              <w:pStyle w:val="165"/>
              <w:spacing w:before="0" w:line="249" w:lineRule="exact"/>
              <w:ind w:left="29" w:right="2"/>
              <w:jc w:val="center"/>
              <w:rPr>
                <w:b/>
              </w:rPr>
            </w:pPr>
            <w:r>
              <w:rPr>
                <w:b/>
              </w:rPr>
              <w:t xml:space="preserve">Page </w:t>
            </w:r>
            <w:r>
              <w:rPr>
                <w:b/>
                <w:spacing w:val="-5"/>
              </w:rPr>
              <w:t>No.</w:t>
            </w:r>
          </w:p>
        </w:tc>
      </w:tr>
      <w:tr w14:paraId="7EF4F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296" w:type="dxa"/>
          </w:tcPr>
          <w:p w14:paraId="287B89E9">
            <w:pPr>
              <w:pStyle w:val="165"/>
              <w:spacing w:before="0"/>
              <w:ind w:left="0"/>
              <w:rPr>
                <w:sz w:val="20"/>
              </w:rPr>
            </w:pPr>
          </w:p>
        </w:tc>
        <w:tc>
          <w:tcPr>
            <w:tcW w:w="6842" w:type="dxa"/>
          </w:tcPr>
          <w:p w14:paraId="26666824">
            <w:pPr>
              <w:pStyle w:val="165"/>
              <w:spacing w:before="1"/>
            </w:pPr>
            <w:r>
              <w:rPr>
                <w:spacing w:val="-2"/>
              </w:rPr>
              <w:t>Certificate</w:t>
            </w:r>
          </w:p>
        </w:tc>
        <w:tc>
          <w:tcPr>
            <w:tcW w:w="1512" w:type="dxa"/>
          </w:tcPr>
          <w:p w14:paraId="41B60545">
            <w:pPr>
              <w:pStyle w:val="165"/>
              <w:spacing w:before="1"/>
              <w:ind w:left="29" w:right="3"/>
              <w:jc w:val="center"/>
            </w:pPr>
            <w:r>
              <w:rPr>
                <w:spacing w:val="-10"/>
              </w:rPr>
              <w:t>i</w:t>
            </w:r>
          </w:p>
        </w:tc>
      </w:tr>
      <w:tr w14:paraId="742B9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172360CB">
            <w:pPr>
              <w:pStyle w:val="165"/>
              <w:spacing w:before="0"/>
              <w:ind w:left="0"/>
            </w:pPr>
          </w:p>
        </w:tc>
        <w:tc>
          <w:tcPr>
            <w:tcW w:w="6842" w:type="dxa"/>
          </w:tcPr>
          <w:p w14:paraId="434511CE">
            <w:pPr>
              <w:pStyle w:val="165"/>
              <w:spacing w:before="3"/>
            </w:pPr>
            <w:r>
              <w:rPr>
                <w:spacing w:val="-2"/>
              </w:rPr>
              <w:t>Declaration</w:t>
            </w:r>
          </w:p>
        </w:tc>
        <w:tc>
          <w:tcPr>
            <w:tcW w:w="1512" w:type="dxa"/>
          </w:tcPr>
          <w:p w14:paraId="4BC8DF4E">
            <w:pPr>
              <w:pStyle w:val="165"/>
              <w:spacing w:before="3"/>
              <w:ind w:left="29" w:right="6"/>
              <w:jc w:val="center"/>
            </w:pPr>
            <w:r>
              <w:rPr>
                <w:spacing w:val="-5"/>
              </w:rPr>
              <w:t>ii</w:t>
            </w:r>
          </w:p>
        </w:tc>
      </w:tr>
      <w:tr w14:paraId="0DA56B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47D37200">
            <w:pPr>
              <w:pStyle w:val="165"/>
              <w:spacing w:before="0"/>
              <w:ind w:left="0"/>
            </w:pPr>
          </w:p>
        </w:tc>
        <w:tc>
          <w:tcPr>
            <w:tcW w:w="6842" w:type="dxa"/>
          </w:tcPr>
          <w:p w14:paraId="15C93EBF">
            <w:pPr>
              <w:pStyle w:val="165"/>
              <w:spacing w:before="1"/>
            </w:pPr>
            <w:r>
              <w:rPr>
                <w:sz w:val="21"/>
                <w:lang w:val="en-IN"/>
              </w:rPr>
              <w:drawing>
                <wp:anchor distT="0" distB="0" distL="114300" distR="114300" simplePos="0" relativeHeight="251661312" behindDoc="1" locked="0" layoutInCell="1" allowOverlap="1">
                  <wp:simplePos x="0" y="0"/>
                  <wp:positionH relativeFrom="column">
                    <wp:posOffset>-474980</wp:posOffset>
                  </wp:positionH>
                  <wp:positionV relativeFrom="paragraph">
                    <wp:posOffset>140970</wp:posOffset>
                  </wp:positionV>
                  <wp:extent cx="5599430" cy="5486400"/>
                  <wp:effectExtent l="0" t="0" r="1270" b="0"/>
                  <wp:wrapNone/>
                  <wp:docPr id="1198953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53372"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99430" cy="5486400"/>
                          </a:xfrm>
                          <a:prstGeom prst="rect">
                            <a:avLst/>
                          </a:prstGeom>
                          <a:noFill/>
                          <a:ln>
                            <a:noFill/>
                          </a:ln>
                        </pic:spPr>
                      </pic:pic>
                    </a:graphicData>
                  </a:graphic>
                </wp:anchor>
              </w:drawing>
            </w:r>
            <w:r>
              <w:rPr>
                <w:spacing w:val="-2"/>
              </w:rPr>
              <w:t>Acknowledgement</w:t>
            </w:r>
          </w:p>
        </w:tc>
        <w:tc>
          <w:tcPr>
            <w:tcW w:w="1512" w:type="dxa"/>
          </w:tcPr>
          <w:p w14:paraId="6478E992">
            <w:pPr>
              <w:pStyle w:val="165"/>
              <w:spacing w:before="1"/>
              <w:ind w:left="29" w:right="4"/>
              <w:jc w:val="center"/>
            </w:pPr>
            <w:r>
              <w:rPr>
                <w:spacing w:val="-5"/>
              </w:rPr>
              <w:t>iii</w:t>
            </w:r>
          </w:p>
        </w:tc>
      </w:tr>
      <w:tr w14:paraId="34C94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1E0B3903">
            <w:pPr>
              <w:pStyle w:val="165"/>
              <w:spacing w:before="0"/>
              <w:ind w:left="0"/>
            </w:pPr>
          </w:p>
        </w:tc>
        <w:tc>
          <w:tcPr>
            <w:tcW w:w="6842" w:type="dxa"/>
          </w:tcPr>
          <w:p w14:paraId="2F96FD23">
            <w:pPr>
              <w:pStyle w:val="165"/>
              <w:spacing w:before="3"/>
            </w:pPr>
            <w:r>
              <w:t>Project</w:t>
            </w:r>
            <w:r>
              <w:rPr>
                <w:spacing w:val="-11"/>
              </w:rPr>
              <w:t xml:space="preserve"> </w:t>
            </w:r>
            <w:r>
              <w:t>Documentation</w:t>
            </w:r>
            <w:r>
              <w:rPr>
                <w:spacing w:val="-9"/>
              </w:rPr>
              <w:t xml:space="preserve"> </w:t>
            </w:r>
            <w:r>
              <w:rPr>
                <w:spacing w:val="-2"/>
              </w:rPr>
              <w:t>Report</w:t>
            </w:r>
          </w:p>
        </w:tc>
        <w:tc>
          <w:tcPr>
            <w:tcW w:w="1512" w:type="dxa"/>
          </w:tcPr>
          <w:p w14:paraId="4E79E169">
            <w:pPr>
              <w:pStyle w:val="165"/>
              <w:spacing w:before="3"/>
              <w:ind w:left="29" w:right="10"/>
              <w:jc w:val="center"/>
            </w:pPr>
            <w:r>
              <w:rPr>
                <w:spacing w:val="-5"/>
              </w:rPr>
              <w:t>iv</w:t>
            </w:r>
          </w:p>
        </w:tc>
      </w:tr>
      <w:tr w14:paraId="66998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29B82846">
            <w:pPr>
              <w:pStyle w:val="165"/>
              <w:spacing w:before="0" w:line="249" w:lineRule="exact"/>
              <w:ind w:left="28"/>
              <w:jc w:val="center"/>
              <w:rPr>
                <w:b/>
              </w:rPr>
            </w:pPr>
            <w:r>
              <w:rPr>
                <w:b/>
                <w:spacing w:val="-10"/>
              </w:rPr>
              <w:t>1</w:t>
            </w:r>
          </w:p>
        </w:tc>
        <w:tc>
          <w:tcPr>
            <w:tcW w:w="6842" w:type="dxa"/>
          </w:tcPr>
          <w:p w14:paraId="18EDCC64">
            <w:pPr>
              <w:pStyle w:val="165"/>
              <w:spacing w:before="0" w:line="249" w:lineRule="exact"/>
              <w:rPr>
                <w:b/>
              </w:rPr>
            </w:pPr>
            <w:r>
              <w:rPr>
                <w:b/>
                <w:spacing w:val="-2"/>
              </w:rPr>
              <w:t>ABSTRACT</w:t>
            </w:r>
          </w:p>
        </w:tc>
        <w:tc>
          <w:tcPr>
            <w:tcW w:w="1512" w:type="dxa"/>
          </w:tcPr>
          <w:p w14:paraId="75C6CC53">
            <w:pPr>
              <w:pStyle w:val="165"/>
              <w:spacing w:before="0" w:line="249" w:lineRule="exact"/>
              <w:ind w:left="29"/>
              <w:jc w:val="center"/>
            </w:pPr>
            <w:r>
              <w:rPr>
                <w:spacing w:val="-10"/>
              </w:rPr>
              <w:t>v</w:t>
            </w:r>
          </w:p>
        </w:tc>
      </w:tr>
      <w:tr w14:paraId="362E0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94" w:hRule="atLeast"/>
        </w:trPr>
        <w:tc>
          <w:tcPr>
            <w:tcW w:w="1296" w:type="dxa"/>
          </w:tcPr>
          <w:p w14:paraId="2C008CED">
            <w:pPr>
              <w:pStyle w:val="165"/>
              <w:spacing w:before="0"/>
              <w:ind w:left="0"/>
            </w:pPr>
          </w:p>
        </w:tc>
        <w:tc>
          <w:tcPr>
            <w:tcW w:w="6842" w:type="dxa"/>
          </w:tcPr>
          <w:p w14:paraId="2C2B37EA">
            <w:pPr>
              <w:pStyle w:val="165"/>
              <w:spacing w:before="1"/>
            </w:pPr>
            <w:r>
              <w:t>List</w:t>
            </w:r>
            <w:r>
              <w:rPr>
                <w:spacing w:val="-3"/>
              </w:rPr>
              <w:t xml:space="preserve"> </w:t>
            </w:r>
            <w:r>
              <w:t>of</w:t>
            </w:r>
            <w:r>
              <w:rPr>
                <w:spacing w:val="-1"/>
              </w:rPr>
              <w:t xml:space="preserve"> </w:t>
            </w:r>
            <w:r>
              <w:rPr>
                <w:spacing w:val="-2"/>
              </w:rPr>
              <w:t>Figures</w:t>
            </w:r>
          </w:p>
        </w:tc>
        <w:tc>
          <w:tcPr>
            <w:tcW w:w="1512" w:type="dxa"/>
          </w:tcPr>
          <w:p w14:paraId="110CE15B">
            <w:pPr>
              <w:pStyle w:val="165"/>
              <w:spacing w:before="1"/>
              <w:ind w:left="29" w:right="7"/>
              <w:jc w:val="center"/>
            </w:pPr>
            <w:r>
              <w:rPr>
                <w:spacing w:val="-5"/>
              </w:rPr>
              <w:t>vii</w:t>
            </w:r>
          </w:p>
        </w:tc>
      </w:tr>
      <w:tr w14:paraId="799E6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200C67D1">
            <w:pPr>
              <w:pStyle w:val="165"/>
              <w:spacing w:before="0"/>
              <w:ind w:left="0"/>
            </w:pPr>
          </w:p>
        </w:tc>
        <w:tc>
          <w:tcPr>
            <w:tcW w:w="6842" w:type="dxa"/>
          </w:tcPr>
          <w:p w14:paraId="16F774AD">
            <w:pPr>
              <w:pStyle w:val="165"/>
              <w:spacing w:before="1"/>
            </w:pPr>
            <w:r>
              <w:t>List</w:t>
            </w:r>
            <w:r>
              <w:rPr>
                <w:spacing w:val="-7"/>
              </w:rPr>
              <w:t xml:space="preserve"> </w:t>
            </w:r>
            <w:r>
              <w:t>of</w:t>
            </w:r>
            <w:r>
              <w:rPr>
                <w:spacing w:val="-3"/>
              </w:rPr>
              <w:t xml:space="preserve"> </w:t>
            </w:r>
            <w:r>
              <w:rPr>
                <w:spacing w:val="-2"/>
              </w:rPr>
              <w:t>Tables</w:t>
            </w:r>
          </w:p>
        </w:tc>
        <w:tc>
          <w:tcPr>
            <w:tcW w:w="1512" w:type="dxa"/>
          </w:tcPr>
          <w:p w14:paraId="2E43C9B8">
            <w:pPr>
              <w:pStyle w:val="165"/>
              <w:spacing w:before="1"/>
              <w:ind w:left="29" w:right="10"/>
              <w:jc w:val="center"/>
            </w:pPr>
            <w:r>
              <w:rPr>
                <w:spacing w:val="-5"/>
              </w:rPr>
              <w:t>vii</w:t>
            </w:r>
          </w:p>
        </w:tc>
      </w:tr>
      <w:tr w14:paraId="44B8E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4DB5C12B">
            <w:pPr>
              <w:pStyle w:val="165"/>
              <w:spacing w:before="0" w:line="251" w:lineRule="exact"/>
              <w:ind w:left="28"/>
              <w:jc w:val="center"/>
              <w:rPr>
                <w:b/>
              </w:rPr>
            </w:pPr>
            <w:r>
              <w:rPr>
                <w:b/>
                <w:spacing w:val="-10"/>
              </w:rPr>
              <w:t>2</w:t>
            </w:r>
          </w:p>
        </w:tc>
        <w:tc>
          <w:tcPr>
            <w:tcW w:w="6842" w:type="dxa"/>
          </w:tcPr>
          <w:p w14:paraId="50C077E5">
            <w:pPr>
              <w:pStyle w:val="165"/>
              <w:spacing w:before="0" w:line="251" w:lineRule="exact"/>
              <w:rPr>
                <w:b/>
              </w:rPr>
            </w:pPr>
            <w:r>
              <w:rPr>
                <w:b/>
                <w:spacing w:val="-2"/>
              </w:rPr>
              <w:t>INTRODUCTION</w:t>
            </w:r>
          </w:p>
        </w:tc>
        <w:tc>
          <w:tcPr>
            <w:tcW w:w="1512" w:type="dxa"/>
          </w:tcPr>
          <w:p w14:paraId="02C46DE7">
            <w:pPr>
              <w:pStyle w:val="165"/>
              <w:spacing w:before="0" w:line="251" w:lineRule="exact"/>
              <w:ind w:left="29"/>
              <w:jc w:val="center"/>
              <w:rPr>
                <w:rFonts w:hint="default"/>
                <w:lang w:val="en-IN"/>
              </w:rPr>
            </w:pPr>
            <w:r>
              <w:rPr>
                <w:rFonts w:hint="default"/>
                <w:lang w:val="en-IN"/>
              </w:rPr>
              <w:t>1</w:t>
            </w:r>
          </w:p>
        </w:tc>
      </w:tr>
      <w:tr w14:paraId="79EEB8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0435FFAE">
            <w:pPr>
              <w:pStyle w:val="165"/>
              <w:spacing w:before="0"/>
              <w:ind w:left="0"/>
            </w:pPr>
          </w:p>
        </w:tc>
        <w:tc>
          <w:tcPr>
            <w:tcW w:w="6842" w:type="dxa"/>
          </w:tcPr>
          <w:p w14:paraId="269E760D">
            <w:pPr>
              <w:pStyle w:val="165"/>
              <w:spacing w:before="1"/>
            </w:pPr>
            <w:r>
              <w:t>2.1</w:t>
            </w:r>
            <w:r>
              <w:rPr>
                <w:spacing w:val="-2"/>
              </w:rPr>
              <w:t xml:space="preserve"> Background</w:t>
            </w:r>
          </w:p>
        </w:tc>
        <w:tc>
          <w:tcPr>
            <w:tcW w:w="1512" w:type="dxa"/>
          </w:tcPr>
          <w:p w14:paraId="2823A146">
            <w:pPr>
              <w:pStyle w:val="165"/>
              <w:spacing w:before="1"/>
              <w:ind w:left="29" w:right="2"/>
              <w:jc w:val="center"/>
              <w:rPr>
                <w:rFonts w:hint="default"/>
                <w:lang w:val="en-IN"/>
              </w:rPr>
            </w:pPr>
            <w:r>
              <w:rPr>
                <w:rFonts w:hint="default"/>
                <w:lang w:val="en-IN"/>
              </w:rPr>
              <w:t>1</w:t>
            </w:r>
          </w:p>
        </w:tc>
      </w:tr>
      <w:tr w14:paraId="12409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56167D7E">
            <w:pPr>
              <w:pStyle w:val="165"/>
              <w:spacing w:before="0"/>
              <w:ind w:left="0"/>
            </w:pPr>
          </w:p>
        </w:tc>
        <w:tc>
          <w:tcPr>
            <w:tcW w:w="6842" w:type="dxa"/>
          </w:tcPr>
          <w:p w14:paraId="37D93758">
            <w:pPr>
              <w:pStyle w:val="165"/>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232D0C61">
            <w:pPr>
              <w:pStyle w:val="165"/>
              <w:spacing w:before="1"/>
              <w:ind w:left="29" w:right="4"/>
              <w:jc w:val="center"/>
            </w:pPr>
            <w:r>
              <w:rPr>
                <w:spacing w:val="-10"/>
              </w:rPr>
              <w:t>1</w:t>
            </w:r>
          </w:p>
        </w:tc>
      </w:tr>
      <w:tr w14:paraId="619BD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53F2ED5B">
            <w:pPr>
              <w:pStyle w:val="165"/>
              <w:spacing w:before="0" w:line="251" w:lineRule="exact"/>
              <w:ind w:left="28"/>
              <w:jc w:val="center"/>
              <w:rPr>
                <w:b/>
              </w:rPr>
            </w:pPr>
            <w:r>
              <w:rPr>
                <w:b/>
                <w:spacing w:val="-10"/>
              </w:rPr>
              <w:t>3</w:t>
            </w:r>
          </w:p>
        </w:tc>
        <w:tc>
          <w:tcPr>
            <w:tcW w:w="6842" w:type="dxa"/>
          </w:tcPr>
          <w:p w14:paraId="2988B020">
            <w:pPr>
              <w:pStyle w:val="165"/>
              <w:spacing w:before="0" w:line="251" w:lineRule="exact"/>
              <w:rPr>
                <w:b/>
              </w:rPr>
            </w:pPr>
            <w:r>
              <w:rPr>
                <w:b/>
              </w:rPr>
              <w:t>PROBLEM</w:t>
            </w:r>
            <w:r>
              <w:rPr>
                <w:b/>
                <w:spacing w:val="-11"/>
              </w:rPr>
              <w:t xml:space="preserve"> </w:t>
            </w:r>
            <w:r>
              <w:rPr>
                <w:b/>
                <w:spacing w:val="-2"/>
              </w:rPr>
              <w:t>STATEMENT</w:t>
            </w:r>
          </w:p>
        </w:tc>
        <w:tc>
          <w:tcPr>
            <w:tcW w:w="1512" w:type="dxa"/>
          </w:tcPr>
          <w:p w14:paraId="7BD97CF6">
            <w:pPr>
              <w:pStyle w:val="165"/>
              <w:spacing w:before="0" w:line="251" w:lineRule="exact"/>
              <w:ind w:left="29"/>
              <w:jc w:val="center"/>
            </w:pPr>
            <w:r>
              <w:rPr>
                <w:spacing w:val="-10"/>
              </w:rPr>
              <w:t>1</w:t>
            </w:r>
          </w:p>
        </w:tc>
      </w:tr>
      <w:tr w14:paraId="261D9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96" w:type="dxa"/>
          </w:tcPr>
          <w:p w14:paraId="31DB8023">
            <w:pPr>
              <w:pStyle w:val="165"/>
              <w:spacing w:before="0" w:line="249" w:lineRule="exact"/>
              <w:ind w:left="28"/>
              <w:jc w:val="center"/>
              <w:rPr>
                <w:b/>
              </w:rPr>
            </w:pPr>
            <w:r>
              <w:rPr>
                <w:b/>
                <w:spacing w:val="-10"/>
              </w:rPr>
              <w:t>4</w:t>
            </w:r>
          </w:p>
        </w:tc>
        <w:tc>
          <w:tcPr>
            <w:tcW w:w="6842" w:type="dxa"/>
          </w:tcPr>
          <w:p w14:paraId="4CCF8C7D">
            <w:pPr>
              <w:pStyle w:val="165"/>
              <w:spacing w:before="0" w:line="249" w:lineRule="exact"/>
              <w:rPr>
                <w:b/>
              </w:rPr>
            </w:pPr>
            <w:r>
              <w:rPr>
                <w:b/>
                <w:spacing w:val="-2"/>
              </w:rPr>
              <w:t>OBJECTIVES</w:t>
            </w:r>
          </w:p>
        </w:tc>
        <w:tc>
          <w:tcPr>
            <w:tcW w:w="1512" w:type="dxa"/>
          </w:tcPr>
          <w:p w14:paraId="514D8614">
            <w:pPr>
              <w:pStyle w:val="165"/>
              <w:spacing w:before="0" w:line="249" w:lineRule="exact"/>
              <w:ind w:left="29"/>
              <w:jc w:val="center"/>
            </w:pPr>
            <w:r>
              <w:rPr>
                <w:spacing w:val="-10"/>
              </w:rPr>
              <w:t>1</w:t>
            </w:r>
          </w:p>
        </w:tc>
      </w:tr>
      <w:tr w14:paraId="59C57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5775B5BA">
            <w:pPr>
              <w:pStyle w:val="165"/>
              <w:spacing w:before="0" w:line="249" w:lineRule="exact"/>
              <w:ind w:left="28"/>
              <w:jc w:val="center"/>
              <w:rPr>
                <w:b/>
              </w:rPr>
            </w:pPr>
            <w:r>
              <w:rPr>
                <w:b/>
                <w:spacing w:val="-10"/>
              </w:rPr>
              <w:t>5</w:t>
            </w:r>
          </w:p>
        </w:tc>
        <w:tc>
          <w:tcPr>
            <w:tcW w:w="6842" w:type="dxa"/>
          </w:tcPr>
          <w:p w14:paraId="59C98A38">
            <w:pPr>
              <w:pStyle w:val="165"/>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23C86488">
            <w:pPr>
              <w:pStyle w:val="165"/>
              <w:spacing w:before="0" w:line="249" w:lineRule="exact"/>
              <w:ind w:left="29"/>
              <w:jc w:val="center"/>
            </w:pPr>
            <w:r>
              <w:rPr>
                <w:spacing w:val="-10"/>
              </w:rPr>
              <w:t>2</w:t>
            </w:r>
          </w:p>
        </w:tc>
      </w:tr>
      <w:tr w14:paraId="5A9CA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072FC270">
            <w:pPr>
              <w:pStyle w:val="165"/>
              <w:spacing w:before="0" w:line="249" w:lineRule="exact"/>
              <w:ind w:left="28"/>
              <w:jc w:val="center"/>
              <w:rPr>
                <w:b/>
              </w:rPr>
            </w:pPr>
            <w:r>
              <w:rPr>
                <w:b/>
                <w:spacing w:val="-10"/>
              </w:rPr>
              <w:t>6</w:t>
            </w:r>
          </w:p>
        </w:tc>
        <w:tc>
          <w:tcPr>
            <w:tcW w:w="6842" w:type="dxa"/>
          </w:tcPr>
          <w:p w14:paraId="4E430047">
            <w:pPr>
              <w:pStyle w:val="165"/>
              <w:spacing w:before="0" w:line="249" w:lineRule="exact"/>
              <w:rPr>
                <w:b/>
              </w:rPr>
            </w:pPr>
            <w:r>
              <w:rPr>
                <w:b/>
                <w:spacing w:val="-2"/>
              </w:rPr>
              <w:t>DATABASE DESIGN</w:t>
            </w:r>
          </w:p>
        </w:tc>
        <w:tc>
          <w:tcPr>
            <w:tcW w:w="1512" w:type="dxa"/>
          </w:tcPr>
          <w:p w14:paraId="7B6E8978">
            <w:pPr>
              <w:pStyle w:val="165"/>
              <w:spacing w:before="0" w:line="249" w:lineRule="exact"/>
              <w:ind w:left="29"/>
              <w:jc w:val="center"/>
            </w:pPr>
            <w:r>
              <w:rPr>
                <w:spacing w:val="-10"/>
              </w:rPr>
              <w:t>2</w:t>
            </w:r>
          </w:p>
        </w:tc>
      </w:tr>
      <w:tr w14:paraId="7C228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47A925CB">
            <w:pPr>
              <w:pStyle w:val="165"/>
              <w:spacing w:before="0"/>
              <w:ind w:left="0"/>
            </w:pPr>
          </w:p>
        </w:tc>
        <w:tc>
          <w:tcPr>
            <w:tcW w:w="6842" w:type="dxa"/>
          </w:tcPr>
          <w:p w14:paraId="3F1BBFCD">
            <w:pPr>
              <w:pStyle w:val="165"/>
              <w:spacing w:before="1"/>
            </w:pPr>
            <w:r>
              <w:t>6.1</w:t>
            </w:r>
            <w:r>
              <w:rPr>
                <w:spacing w:val="-5"/>
              </w:rPr>
              <w:t xml:space="preserve"> </w:t>
            </w:r>
            <w:r>
              <w:t>Identified</w:t>
            </w:r>
            <w:r>
              <w:rPr>
                <w:spacing w:val="-6"/>
              </w:rPr>
              <w:t xml:space="preserve"> </w:t>
            </w:r>
            <w:r>
              <w:rPr>
                <w:spacing w:val="-2"/>
              </w:rPr>
              <w:t>Entities</w:t>
            </w:r>
          </w:p>
        </w:tc>
        <w:tc>
          <w:tcPr>
            <w:tcW w:w="1512" w:type="dxa"/>
          </w:tcPr>
          <w:p w14:paraId="2699FA42">
            <w:pPr>
              <w:pStyle w:val="165"/>
              <w:spacing w:before="1"/>
              <w:ind w:left="29" w:right="4"/>
              <w:jc w:val="center"/>
            </w:pPr>
            <w:r>
              <w:rPr>
                <w:spacing w:val="-10"/>
              </w:rPr>
              <w:t>2</w:t>
            </w:r>
          </w:p>
        </w:tc>
      </w:tr>
      <w:tr w14:paraId="4F0E7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296" w:type="dxa"/>
          </w:tcPr>
          <w:p w14:paraId="53A98578">
            <w:pPr>
              <w:pStyle w:val="165"/>
              <w:spacing w:before="0"/>
              <w:ind w:left="0"/>
              <w:rPr>
                <w:sz w:val="20"/>
              </w:rPr>
            </w:pPr>
          </w:p>
        </w:tc>
        <w:tc>
          <w:tcPr>
            <w:tcW w:w="6842" w:type="dxa"/>
          </w:tcPr>
          <w:p w14:paraId="2972339F">
            <w:pPr>
              <w:pStyle w:val="165"/>
              <w:spacing w:before="1"/>
            </w:pPr>
            <w:r>
              <w:t>6.2</w:t>
            </w:r>
            <w:r>
              <w:rPr>
                <w:spacing w:val="-2"/>
              </w:rPr>
              <w:t xml:space="preserve"> </w:t>
            </w:r>
            <w:r>
              <w:t>Entity</w:t>
            </w:r>
            <w:r>
              <w:rPr>
                <w:spacing w:val="-1"/>
              </w:rPr>
              <w:t xml:space="preserve"> </w:t>
            </w:r>
            <w:r>
              <w:rPr>
                <w:spacing w:val="-2"/>
              </w:rPr>
              <w:t>Attributes</w:t>
            </w:r>
          </w:p>
        </w:tc>
        <w:tc>
          <w:tcPr>
            <w:tcW w:w="1512" w:type="dxa"/>
          </w:tcPr>
          <w:p w14:paraId="1D332B3D">
            <w:pPr>
              <w:pStyle w:val="165"/>
              <w:spacing w:before="1"/>
              <w:ind w:left="29" w:right="5"/>
              <w:jc w:val="center"/>
            </w:pPr>
            <w:r>
              <w:rPr>
                <w:spacing w:val="-10"/>
              </w:rPr>
              <w:t>2</w:t>
            </w:r>
          </w:p>
        </w:tc>
      </w:tr>
      <w:tr w14:paraId="0124F4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7962D774">
            <w:pPr>
              <w:pStyle w:val="165"/>
              <w:spacing w:before="0"/>
              <w:ind w:left="0"/>
            </w:pPr>
          </w:p>
        </w:tc>
        <w:tc>
          <w:tcPr>
            <w:tcW w:w="6842" w:type="dxa"/>
          </w:tcPr>
          <w:p w14:paraId="5FF06943">
            <w:pPr>
              <w:pStyle w:val="165"/>
              <w:spacing w:before="1"/>
            </w:pPr>
            <w:r>
              <w:t>6.3 ER</w:t>
            </w:r>
            <w:r>
              <w:rPr>
                <w:spacing w:val="-4"/>
              </w:rPr>
              <w:t xml:space="preserve"> </w:t>
            </w:r>
            <w:r>
              <w:rPr>
                <w:spacing w:val="-2"/>
              </w:rPr>
              <w:t>Diagram</w:t>
            </w:r>
          </w:p>
        </w:tc>
        <w:tc>
          <w:tcPr>
            <w:tcW w:w="1512" w:type="dxa"/>
          </w:tcPr>
          <w:p w14:paraId="25030D60">
            <w:pPr>
              <w:pStyle w:val="165"/>
              <w:spacing w:before="1"/>
              <w:ind w:left="29" w:right="1"/>
              <w:jc w:val="center"/>
            </w:pPr>
            <w:r>
              <w:rPr>
                <w:spacing w:val="-10"/>
              </w:rPr>
              <w:t>4</w:t>
            </w:r>
          </w:p>
        </w:tc>
      </w:tr>
      <w:tr w14:paraId="1F450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01B6E1DF">
            <w:pPr>
              <w:pStyle w:val="165"/>
              <w:spacing w:before="0"/>
              <w:ind w:left="0"/>
            </w:pPr>
          </w:p>
        </w:tc>
        <w:tc>
          <w:tcPr>
            <w:tcW w:w="6842" w:type="dxa"/>
          </w:tcPr>
          <w:p w14:paraId="6003E4DA">
            <w:pPr>
              <w:pStyle w:val="165"/>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106F776B">
            <w:pPr>
              <w:pStyle w:val="165"/>
              <w:spacing w:before="1"/>
              <w:ind w:left="29" w:right="5"/>
              <w:jc w:val="center"/>
            </w:pPr>
            <w:r>
              <w:rPr>
                <w:spacing w:val="-10"/>
              </w:rPr>
              <w:t>4</w:t>
            </w:r>
          </w:p>
        </w:tc>
      </w:tr>
      <w:tr w14:paraId="655B1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35CBCC3E">
            <w:pPr>
              <w:pStyle w:val="165"/>
              <w:spacing w:before="0"/>
              <w:ind w:left="0"/>
            </w:pPr>
          </w:p>
        </w:tc>
        <w:tc>
          <w:tcPr>
            <w:tcW w:w="6842" w:type="dxa"/>
          </w:tcPr>
          <w:p w14:paraId="66674382">
            <w:pPr>
              <w:pStyle w:val="165"/>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2295BC07">
            <w:pPr>
              <w:pStyle w:val="165"/>
              <w:spacing w:before="1"/>
              <w:ind w:left="29" w:right="6"/>
              <w:jc w:val="center"/>
            </w:pPr>
            <w:r>
              <w:rPr>
                <w:spacing w:val="-10"/>
              </w:rPr>
              <w:t>4</w:t>
            </w:r>
          </w:p>
        </w:tc>
      </w:tr>
      <w:tr w14:paraId="4DEF4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73A64DEE">
            <w:pPr>
              <w:pStyle w:val="165"/>
              <w:spacing w:before="0"/>
              <w:ind w:left="0"/>
            </w:pPr>
          </w:p>
        </w:tc>
        <w:tc>
          <w:tcPr>
            <w:tcW w:w="6842" w:type="dxa"/>
          </w:tcPr>
          <w:p w14:paraId="4E089B1F">
            <w:pPr>
              <w:pStyle w:val="165"/>
              <w:spacing w:before="1"/>
            </w:pPr>
            <w:r>
              <w:t xml:space="preserve">6.6 </w:t>
            </w:r>
            <w:r>
              <w:rPr>
                <w:spacing w:val="-2"/>
              </w:rPr>
              <w:t>Normalization</w:t>
            </w:r>
          </w:p>
        </w:tc>
        <w:tc>
          <w:tcPr>
            <w:tcW w:w="1512" w:type="dxa"/>
          </w:tcPr>
          <w:p w14:paraId="3B33D140">
            <w:pPr>
              <w:pStyle w:val="165"/>
              <w:spacing w:before="1"/>
              <w:ind w:left="29" w:right="4"/>
              <w:jc w:val="center"/>
            </w:pPr>
            <w:r>
              <w:rPr>
                <w:spacing w:val="-10"/>
              </w:rPr>
              <w:t>6</w:t>
            </w:r>
          </w:p>
        </w:tc>
      </w:tr>
      <w:tr w14:paraId="48259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6F9DF0B1">
            <w:pPr>
              <w:pStyle w:val="165"/>
              <w:spacing w:before="0" w:line="249" w:lineRule="exact"/>
              <w:ind w:left="28"/>
              <w:jc w:val="center"/>
              <w:rPr>
                <w:b/>
              </w:rPr>
            </w:pPr>
            <w:r>
              <w:rPr>
                <w:b/>
                <w:spacing w:val="-10"/>
              </w:rPr>
              <w:t>7</w:t>
            </w:r>
          </w:p>
        </w:tc>
        <w:tc>
          <w:tcPr>
            <w:tcW w:w="6842" w:type="dxa"/>
          </w:tcPr>
          <w:p w14:paraId="1927BAA0">
            <w:pPr>
              <w:pStyle w:val="165"/>
              <w:spacing w:before="0" w:line="249" w:lineRule="exact"/>
              <w:rPr>
                <w:b/>
              </w:rPr>
            </w:pPr>
            <w:r>
              <w:rPr>
                <w:b/>
                <w:spacing w:val="-2"/>
              </w:rPr>
              <w:t>DATABASE</w:t>
            </w:r>
            <w:r>
              <w:rPr>
                <w:b/>
                <w:spacing w:val="-4"/>
              </w:rPr>
              <w:t xml:space="preserve"> </w:t>
            </w:r>
            <w:r>
              <w:rPr>
                <w:b/>
                <w:spacing w:val="-2"/>
              </w:rPr>
              <w:t>IMPLEMENTATION</w:t>
            </w:r>
          </w:p>
        </w:tc>
        <w:tc>
          <w:tcPr>
            <w:tcW w:w="1512" w:type="dxa"/>
          </w:tcPr>
          <w:p w14:paraId="242F5D93">
            <w:pPr>
              <w:pStyle w:val="165"/>
              <w:spacing w:before="0" w:line="249" w:lineRule="exact"/>
              <w:ind w:left="29"/>
              <w:jc w:val="center"/>
            </w:pPr>
            <w:r>
              <w:rPr>
                <w:spacing w:val="-10"/>
              </w:rPr>
              <w:t>8</w:t>
            </w:r>
          </w:p>
        </w:tc>
      </w:tr>
      <w:tr w14:paraId="04437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64CDA30D">
            <w:pPr>
              <w:pStyle w:val="165"/>
              <w:spacing w:before="0"/>
              <w:ind w:left="0"/>
            </w:pPr>
          </w:p>
        </w:tc>
        <w:tc>
          <w:tcPr>
            <w:tcW w:w="6842" w:type="dxa"/>
          </w:tcPr>
          <w:p w14:paraId="3FF51AB7">
            <w:pPr>
              <w:pStyle w:val="165"/>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390EB506">
            <w:pPr>
              <w:pStyle w:val="165"/>
              <w:spacing w:before="1"/>
              <w:ind w:left="29" w:right="7"/>
              <w:jc w:val="center"/>
            </w:pPr>
            <w:r>
              <w:rPr>
                <w:spacing w:val="-10"/>
              </w:rPr>
              <w:t>8</w:t>
            </w:r>
          </w:p>
        </w:tc>
      </w:tr>
      <w:tr w14:paraId="278151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296" w:type="dxa"/>
          </w:tcPr>
          <w:p w14:paraId="2B8B9C12">
            <w:pPr>
              <w:pStyle w:val="165"/>
              <w:spacing w:before="0"/>
              <w:ind w:left="0"/>
              <w:rPr>
                <w:sz w:val="20"/>
              </w:rPr>
            </w:pPr>
          </w:p>
        </w:tc>
        <w:tc>
          <w:tcPr>
            <w:tcW w:w="6842" w:type="dxa"/>
          </w:tcPr>
          <w:p w14:paraId="25EF1C48">
            <w:pPr>
              <w:pStyle w:val="165"/>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611CC368">
            <w:pPr>
              <w:pStyle w:val="165"/>
              <w:spacing w:before="1"/>
              <w:ind w:left="29" w:right="8"/>
              <w:jc w:val="center"/>
            </w:pPr>
            <w:r>
              <w:rPr>
                <w:spacing w:val="-5"/>
              </w:rPr>
              <w:t>10</w:t>
            </w:r>
          </w:p>
        </w:tc>
      </w:tr>
      <w:tr w14:paraId="08FDD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270EA176">
            <w:pPr>
              <w:pStyle w:val="165"/>
              <w:spacing w:before="0"/>
              <w:ind w:left="0"/>
            </w:pPr>
          </w:p>
        </w:tc>
        <w:tc>
          <w:tcPr>
            <w:tcW w:w="6842" w:type="dxa"/>
          </w:tcPr>
          <w:p w14:paraId="7754E183">
            <w:pPr>
              <w:pStyle w:val="165"/>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0E5C60E5">
            <w:pPr>
              <w:pStyle w:val="165"/>
              <w:spacing w:before="1"/>
              <w:ind w:left="29" w:right="8"/>
              <w:jc w:val="center"/>
            </w:pPr>
            <w:r>
              <w:rPr>
                <w:spacing w:val="-5"/>
              </w:rPr>
              <w:t>10</w:t>
            </w:r>
          </w:p>
        </w:tc>
      </w:tr>
      <w:tr w14:paraId="6946F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0E824E13">
            <w:pPr>
              <w:pStyle w:val="165"/>
              <w:spacing w:before="0"/>
              <w:ind w:left="0"/>
            </w:pPr>
          </w:p>
        </w:tc>
        <w:tc>
          <w:tcPr>
            <w:tcW w:w="6842" w:type="dxa"/>
          </w:tcPr>
          <w:p w14:paraId="37F9DD22">
            <w:pPr>
              <w:pStyle w:val="165"/>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07A53DF7">
            <w:pPr>
              <w:pStyle w:val="165"/>
              <w:spacing w:before="1"/>
              <w:ind w:left="29" w:right="9"/>
              <w:jc w:val="center"/>
            </w:pPr>
            <w:r>
              <w:rPr>
                <w:spacing w:val="-5"/>
              </w:rPr>
              <w:t>10</w:t>
            </w:r>
          </w:p>
        </w:tc>
      </w:tr>
      <w:tr w14:paraId="6BE16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61FF814D">
            <w:pPr>
              <w:pStyle w:val="165"/>
              <w:spacing w:before="0"/>
              <w:ind w:left="0"/>
            </w:pPr>
          </w:p>
        </w:tc>
        <w:tc>
          <w:tcPr>
            <w:tcW w:w="6842" w:type="dxa"/>
          </w:tcPr>
          <w:p w14:paraId="22104310">
            <w:pPr>
              <w:pStyle w:val="165"/>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64E9795A">
            <w:pPr>
              <w:pStyle w:val="165"/>
              <w:spacing w:before="1"/>
              <w:ind w:left="29" w:right="9"/>
              <w:jc w:val="center"/>
            </w:pPr>
            <w:r>
              <w:rPr>
                <w:spacing w:val="-5"/>
              </w:rPr>
              <w:t>12</w:t>
            </w:r>
          </w:p>
        </w:tc>
      </w:tr>
      <w:tr w14:paraId="691DB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96" w:type="dxa"/>
          </w:tcPr>
          <w:p w14:paraId="418265BF">
            <w:pPr>
              <w:pStyle w:val="165"/>
              <w:spacing w:before="0" w:line="249" w:lineRule="exact"/>
              <w:ind w:left="28"/>
              <w:jc w:val="center"/>
              <w:rPr>
                <w:b/>
              </w:rPr>
            </w:pPr>
            <w:r>
              <w:rPr>
                <w:b/>
                <w:spacing w:val="-10"/>
              </w:rPr>
              <w:t>8</w:t>
            </w:r>
          </w:p>
        </w:tc>
        <w:tc>
          <w:tcPr>
            <w:tcW w:w="6842" w:type="dxa"/>
          </w:tcPr>
          <w:p w14:paraId="428625BB">
            <w:pPr>
              <w:pStyle w:val="165"/>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2F624C81">
            <w:pPr>
              <w:pStyle w:val="165"/>
              <w:spacing w:before="0" w:line="249" w:lineRule="exact"/>
              <w:ind w:left="29" w:right="5"/>
              <w:jc w:val="center"/>
            </w:pPr>
            <w:r>
              <w:rPr>
                <w:spacing w:val="-5"/>
              </w:rPr>
              <w:t>14</w:t>
            </w:r>
          </w:p>
        </w:tc>
      </w:tr>
      <w:tr w14:paraId="7C813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33B49291">
            <w:pPr>
              <w:pStyle w:val="165"/>
              <w:spacing w:before="0" w:line="249" w:lineRule="exact"/>
              <w:ind w:left="28"/>
              <w:jc w:val="center"/>
              <w:rPr>
                <w:b/>
              </w:rPr>
            </w:pPr>
            <w:r>
              <w:rPr>
                <w:b/>
                <w:spacing w:val="-10"/>
              </w:rPr>
              <w:t>9</w:t>
            </w:r>
          </w:p>
        </w:tc>
        <w:tc>
          <w:tcPr>
            <w:tcW w:w="6842" w:type="dxa"/>
          </w:tcPr>
          <w:p w14:paraId="3167A3E9">
            <w:pPr>
              <w:pStyle w:val="165"/>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7007F650">
            <w:pPr>
              <w:pStyle w:val="165"/>
              <w:spacing w:before="0" w:line="249" w:lineRule="exact"/>
              <w:ind w:left="29" w:right="5"/>
              <w:jc w:val="center"/>
            </w:pPr>
            <w:r>
              <w:rPr>
                <w:spacing w:val="-5"/>
              </w:rPr>
              <w:t>14</w:t>
            </w:r>
          </w:p>
        </w:tc>
      </w:tr>
      <w:tr w14:paraId="49B98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1296" w:type="dxa"/>
          </w:tcPr>
          <w:p w14:paraId="054D02DB">
            <w:pPr>
              <w:pStyle w:val="165"/>
              <w:spacing w:before="0" w:line="249" w:lineRule="exact"/>
              <w:ind w:left="28" w:right="5"/>
              <w:jc w:val="center"/>
              <w:rPr>
                <w:b/>
              </w:rPr>
            </w:pPr>
            <w:r>
              <w:rPr>
                <w:b/>
                <w:spacing w:val="-5"/>
              </w:rPr>
              <w:t>10</w:t>
            </w:r>
          </w:p>
        </w:tc>
        <w:tc>
          <w:tcPr>
            <w:tcW w:w="6842" w:type="dxa"/>
          </w:tcPr>
          <w:p w14:paraId="767346F9">
            <w:pPr>
              <w:pStyle w:val="165"/>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3F76C03C">
            <w:pPr>
              <w:pStyle w:val="165"/>
              <w:spacing w:before="0" w:line="249" w:lineRule="exact"/>
              <w:ind w:left="29" w:right="5"/>
              <w:jc w:val="center"/>
            </w:pPr>
            <w:r>
              <w:rPr>
                <w:spacing w:val="-5"/>
              </w:rPr>
              <w:t>15</w:t>
            </w:r>
          </w:p>
        </w:tc>
      </w:tr>
      <w:tr w14:paraId="4292F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6DB0B444">
            <w:pPr>
              <w:pStyle w:val="165"/>
              <w:spacing w:before="0" w:line="251" w:lineRule="exact"/>
              <w:ind w:left="28" w:right="5"/>
              <w:jc w:val="center"/>
              <w:rPr>
                <w:b/>
              </w:rPr>
            </w:pPr>
            <w:r>
              <w:rPr>
                <w:b/>
                <w:spacing w:val="-5"/>
              </w:rPr>
              <w:t>11</w:t>
            </w:r>
          </w:p>
        </w:tc>
        <w:tc>
          <w:tcPr>
            <w:tcW w:w="6842" w:type="dxa"/>
          </w:tcPr>
          <w:p w14:paraId="2F009129">
            <w:pPr>
              <w:pStyle w:val="165"/>
              <w:spacing w:before="0" w:line="251" w:lineRule="exact"/>
              <w:rPr>
                <w:b/>
              </w:rPr>
            </w:pPr>
            <w:r>
              <w:rPr>
                <w:b/>
                <w:spacing w:val="-2"/>
              </w:rPr>
              <w:t>CONCLUSION</w:t>
            </w:r>
          </w:p>
        </w:tc>
        <w:tc>
          <w:tcPr>
            <w:tcW w:w="1512" w:type="dxa"/>
          </w:tcPr>
          <w:p w14:paraId="43CDA07F">
            <w:pPr>
              <w:pStyle w:val="165"/>
              <w:spacing w:before="0" w:line="251" w:lineRule="exact"/>
              <w:ind w:left="29" w:right="5"/>
              <w:jc w:val="center"/>
            </w:pPr>
            <w:r>
              <w:rPr>
                <w:spacing w:val="-5"/>
              </w:rPr>
              <w:t>15</w:t>
            </w:r>
          </w:p>
        </w:tc>
      </w:tr>
      <w:tr w14:paraId="36BEC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296" w:type="dxa"/>
          </w:tcPr>
          <w:p w14:paraId="1A1C23E3">
            <w:pPr>
              <w:pStyle w:val="165"/>
              <w:spacing w:before="0" w:line="251" w:lineRule="exact"/>
              <w:ind w:left="28" w:right="5"/>
              <w:jc w:val="center"/>
              <w:rPr>
                <w:b/>
              </w:rPr>
            </w:pPr>
            <w:r>
              <w:rPr>
                <w:b/>
                <w:spacing w:val="-5"/>
              </w:rPr>
              <w:t>12</w:t>
            </w:r>
          </w:p>
        </w:tc>
        <w:tc>
          <w:tcPr>
            <w:tcW w:w="6842" w:type="dxa"/>
          </w:tcPr>
          <w:p w14:paraId="449977DB">
            <w:pPr>
              <w:pStyle w:val="165"/>
              <w:spacing w:before="0" w:line="251" w:lineRule="exact"/>
              <w:rPr>
                <w:b/>
              </w:rPr>
            </w:pPr>
            <w:r>
              <w:rPr>
                <w:b/>
                <w:spacing w:val="-2"/>
              </w:rPr>
              <w:t>REFERENCES</w:t>
            </w:r>
          </w:p>
        </w:tc>
        <w:tc>
          <w:tcPr>
            <w:tcW w:w="1512" w:type="dxa"/>
          </w:tcPr>
          <w:p w14:paraId="4E97F5D5">
            <w:pPr>
              <w:pStyle w:val="165"/>
              <w:spacing w:before="0" w:line="251" w:lineRule="exact"/>
              <w:ind w:left="29" w:right="5"/>
              <w:jc w:val="center"/>
            </w:pPr>
            <w:r>
              <w:rPr>
                <w:spacing w:val="-5"/>
              </w:rPr>
              <w:t>15</w:t>
            </w:r>
          </w:p>
        </w:tc>
      </w:tr>
      <w:tr w14:paraId="6ECD0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50F4F670">
            <w:pPr>
              <w:pStyle w:val="165"/>
              <w:spacing w:before="0"/>
              <w:ind w:left="0"/>
            </w:pPr>
          </w:p>
        </w:tc>
        <w:tc>
          <w:tcPr>
            <w:tcW w:w="6842" w:type="dxa"/>
          </w:tcPr>
          <w:p w14:paraId="609EF55C">
            <w:pPr>
              <w:pStyle w:val="165"/>
              <w:spacing w:before="1"/>
              <w:rPr>
                <w:b/>
              </w:rPr>
            </w:pPr>
            <w:r>
              <w:rPr>
                <w:b/>
                <w:spacing w:val="-2"/>
              </w:rPr>
              <w:t>APPENDIX</w:t>
            </w:r>
          </w:p>
        </w:tc>
        <w:tc>
          <w:tcPr>
            <w:tcW w:w="1512" w:type="dxa"/>
          </w:tcPr>
          <w:p w14:paraId="4D37BFFC">
            <w:pPr>
              <w:pStyle w:val="165"/>
              <w:spacing w:before="1"/>
              <w:ind w:left="29" w:right="5"/>
              <w:jc w:val="center"/>
            </w:pPr>
            <w:r>
              <w:rPr>
                <w:spacing w:val="-5"/>
              </w:rPr>
              <w:t>16</w:t>
            </w:r>
          </w:p>
        </w:tc>
      </w:tr>
      <w:tr w14:paraId="711D5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296" w:type="dxa"/>
          </w:tcPr>
          <w:p w14:paraId="498C0806">
            <w:pPr>
              <w:pStyle w:val="165"/>
              <w:spacing w:before="0"/>
              <w:ind w:left="0"/>
            </w:pPr>
          </w:p>
        </w:tc>
        <w:tc>
          <w:tcPr>
            <w:tcW w:w="6842" w:type="dxa"/>
          </w:tcPr>
          <w:p w14:paraId="1C1CB402">
            <w:pPr>
              <w:pStyle w:val="165"/>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143284CD">
            <w:pPr>
              <w:pStyle w:val="165"/>
              <w:spacing w:before="1"/>
              <w:ind w:left="29" w:right="9"/>
              <w:jc w:val="center"/>
            </w:pPr>
            <w:r>
              <w:rPr>
                <w:spacing w:val="-5"/>
              </w:rPr>
              <w:t>16</w:t>
            </w:r>
          </w:p>
        </w:tc>
      </w:tr>
      <w:tr w14:paraId="66B49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7" w:hRule="atLeast"/>
        </w:trPr>
        <w:tc>
          <w:tcPr>
            <w:tcW w:w="1296" w:type="dxa"/>
          </w:tcPr>
          <w:p w14:paraId="0DD18C25">
            <w:pPr>
              <w:pStyle w:val="165"/>
              <w:spacing w:before="0"/>
              <w:ind w:left="0"/>
            </w:pPr>
          </w:p>
        </w:tc>
        <w:tc>
          <w:tcPr>
            <w:tcW w:w="6842" w:type="dxa"/>
          </w:tcPr>
          <w:p w14:paraId="3AFA18D2">
            <w:pPr>
              <w:pStyle w:val="165"/>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2796FEAA">
            <w:pPr>
              <w:pStyle w:val="165"/>
              <w:spacing w:before="1"/>
              <w:ind w:left="29" w:right="11"/>
              <w:jc w:val="center"/>
            </w:pPr>
            <w:r>
              <w:rPr>
                <w:spacing w:val="-5"/>
              </w:rPr>
              <w:t>16</w:t>
            </w:r>
          </w:p>
        </w:tc>
      </w:tr>
    </w:tbl>
    <w:p w14:paraId="1016EF3B">
      <w:pPr>
        <w:pStyle w:val="37"/>
        <w:numPr>
          <w:ilvl w:val="0"/>
          <w:numId w:val="7"/>
        </w:numPr>
        <w:rPr>
          <w:rFonts w:ascii="Times New Roman" w:hAnsi="Times New Roman" w:cs="Times New Roman"/>
        </w:rPr>
      </w:pPr>
      <w:r>
        <w:rPr>
          <w:rFonts w:ascii="Times New Roman" w:hAnsi="Times New Roman" w:cs="Times New Roman"/>
        </w:rPr>
        <w:t xml:space="preserve">            TABLE OF CONTENTS</w:t>
      </w:r>
    </w:p>
    <w:p w14:paraId="7C835D49">
      <w:pPr>
        <w:pStyle w:val="13"/>
        <w:spacing w:before="106"/>
        <w:rPr>
          <w:b/>
          <w:sz w:val="20"/>
        </w:rPr>
      </w:pPr>
      <w:r>
        <w:br w:type="page"/>
      </w:r>
    </w:p>
    <w:p w14:paraId="2213EAC2">
      <w:pPr>
        <w:pStyle w:val="2"/>
        <w:ind w:left="760"/>
        <w:jc w:val="center"/>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LIST</w:t>
      </w:r>
      <w:r>
        <w:rPr>
          <w:rFonts w:ascii="Times New Roman" w:hAnsi="Times New Roman" w:cs="Times New Roman"/>
          <w:color w:val="000000" w:themeColor="text1"/>
          <w:spacing w:val="-13"/>
          <w:sz w:val="32"/>
          <w:szCs w:val="32"/>
          <w14:textFill>
            <w14:solidFill>
              <w14:schemeClr w14:val="tx1"/>
            </w14:solidFill>
          </w14:textFill>
        </w:rPr>
        <w:t xml:space="preserve"> </w:t>
      </w:r>
      <w:r>
        <w:rPr>
          <w:rFonts w:ascii="Times New Roman" w:hAnsi="Times New Roman" w:cs="Times New Roman"/>
          <w:color w:val="000000" w:themeColor="text1"/>
          <w:sz w:val="32"/>
          <w:szCs w:val="32"/>
          <w14:textFill>
            <w14:solidFill>
              <w14:schemeClr w14:val="tx1"/>
            </w14:solidFill>
          </w14:textFill>
        </w:rPr>
        <w:t>OF</w:t>
      </w:r>
      <w:r>
        <w:rPr>
          <w:rFonts w:ascii="Times New Roman" w:hAnsi="Times New Roman" w:cs="Times New Roman"/>
          <w:color w:val="000000" w:themeColor="text1"/>
          <w:spacing w:val="-13"/>
          <w:sz w:val="32"/>
          <w:szCs w:val="32"/>
          <w14:textFill>
            <w14:solidFill>
              <w14:schemeClr w14:val="tx1"/>
            </w14:solidFill>
          </w14:textFill>
        </w:rPr>
        <w:t xml:space="preserve"> </w:t>
      </w:r>
      <w:r>
        <w:rPr>
          <w:rFonts w:ascii="Times New Roman" w:hAnsi="Times New Roman" w:cs="Times New Roman"/>
          <w:color w:val="000000" w:themeColor="text1"/>
          <w:spacing w:val="-2"/>
          <w:sz w:val="32"/>
          <w:szCs w:val="32"/>
          <w14:textFill>
            <w14:solidFill>
              <w14:schemeClr w14:val="tx1"/>
            </w14:solidFill>
          </w14:textFill>
        </w:rPr>
        <w:t>FIGURES</w:t>
      </w:r>
    </w:p>
    <w:p w14:paraId="6083D1B2">
      <w:pPr>
        <w:pStyle w:val="13"/>
        <w:spacing w:before="65"/>
        <w:rPr>
          <w:b/>
          <w:sz w:val="20"/>
        </w:rPr>
      </w:pPr>
      <w:r>
        <w:rPr>
          <w:b/>
          <w:sz w:val="20"/>
          <w:lang w:val="en-IN"/>
        </w:rPr>
        <w:drawing>
          <wp:anchor distT="0" distB="0" distL="114300" distR="114300" simplePos="0" relativeHeight="251677696" behindDoc="1" locked="0" layoutInCell="1" allowOverlap="1">
            <wp:simplePos x="0" y="0"/>
            <wp:positionH relativeFrom="column">
              <wp:posOffset>554355</wp:posOffset>
            </wp:positionH>
            <wp:positionV relativeFrom="paragraph">
              <wp:posOffset>1087120</wp:posOffset>
            </wp:positionV>
            <wp:extent cx="5753100" cy="5579745"/>
            <wp:effectExtent l="0" t="0" r="0" b="1905"/>
            <wp:wrapNone/>
            <wp:docPr id="1335076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7609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53100" cy="5579745"/>
                    </a:xfrm>
                    <a:prstGeom prst="rect">
                      <a:avLst/>
                    </a:prstGeom>
                    <a:noFill/>
                    <a:ln>
                      <a:noFill/>
                    </a:ln>
                  </pic:spPr>
                </pic:pic>
              </a:graphicData>
            </a:graphic>
          </wp:anchor>
        </w:drawing>
      </w:r>
    </w:p>
    <w:tbl>
      <w:tblPr>
        <w:tblStyle w:val="12"/>
        <w:tblW w:w="0" w:type="auto"/>
        <w:tblInd w:w="7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6626"/>
        <w:gridCol w:w="1440"/>
      </w:tblGrid>
      <w:tr w14:paraId="2734A5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584" w:type="dxa"/>
            <w:shd w:val="clear" w:color="auto" w:fill="D8E1F2"/>
          </w:tcPr>
          <w:p w14:paraId="3C107993">
            <w:pPr>
              <w:pStyle w:val="165"/>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5F14C30F">
            <w:pPr>
              <w:pStyle w:val="165"/>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3A8BFB4E">
            <w:pPr>
              <w:pStyle w:val="165"/>
              <w:spacing w:before="1"/>
              <w:ind w:left="29" w:right="2"/>
              <w:jc w:val="center"/>
              <w:rPr>
                <w:b/>
              </w:rPr>
            </w:pPr>
            <w:r>
              <w:rPr>
                <w:b/>
              </w:rPr>
              <w:t xml:space="preserve">Page </w:t>
            </w:r>
            <w:r>
              <w:rPr>
                <w:b/>
                <w:spacing w:val="-5"/>
              </w:rPr>
              <w:t>No.</w:t>
            </w:r>
          </w:p>
        </w:tc>
      </w:tr>
      <w:tr w14:paraId="04642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29BFA6E8">
            <w:pPr>
              <w:pStyle w:val="165"/>
              <w:spacing w:before="1"/>
              <w:ind w:left="30" w:right="9"/>
              <w:jc w:val="center"/>
            </w:pPr>
            <w:r>
              <w:rPr>
                <w:spacing w:val="-5"/>
              </w:rPr>
              <w:t>6.3</w:t>
            </w:r>
          </w:p>
        </w:tc>
        <w:tc>
          <w:tcPr>
            <w:tcW w:w="6626" w:type="dxa"/>
          </w:tcPr>
          <w:p w14:paraId="3872CADA">
            <w:pPr>
              <w:pStyle w:val="165"/>
              <w:spacing w:before="1"/>
              <w:ind w:left="111"/>
            </w:pPr>
            <w:r>
              <w:t>ER</w:t>
            </w:r>
            <w:r>
              <w:rPr>
                <w:spacing w:val="-4"/>
              </w:rPr>
              <w:t xml:space="preserve"> </w:t>
            </w:r>
            <w:r>
              <w:rPr>
                <w:spacing w:val="-2"/>
              </w:rPr>
              <w:t>Diagram</w:t>
            </w:r>
          </w:p>
        </w:tc>
        <w:tc>
          <w:tcPr>
            <w:tcW w:w="1440" w:type="dxa"/>
          </w:tcPr>
          <w:p w14:paraId="26DCEC5B">
            <w:pPr>
              <w:pStyle w:val="165"/>
              <w:spacing w:before="1"/>
              <w:ind w:left="29"/>
              <w:jc w:val="center"/>
              <w:rPr>
                <w:rFonts w:hint="default"/>
                <w:lang w:val="en-IN"/>
              </w:rPr>
            </w:pPr>
            <w:r>
              <w:rPr>
                <w:rFonts w:hint="default"/>
                <w:lang w:val="en-IN"/>
              </w:rPr>
              <w:t>15</w:t>
            </w:r>
          </w:p>
        </w:tc>
      </w:tr>
      <w:tr w14:paraId="77030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1215F62E">
            <w:pPr>
              <w:pStyle w:val="165"/>
              <w:spacing w:before="1"/>
              <w:ind w:left="30"/>
              <w:jc w:val="center"/>
            </w:pPr>
            <w:r>
              <w:t xml:space="preserve">Figure </w:t>
            </w:r>
            <w:r>
              <w:rPr>
                <w:spacing w:val="-10"/>
              </w:rPr>
              <w:t>1</w:t>
            </w:r>
          </w:p>
        </w:tc>
        <w:tc>
          <w:tcPr>
            <w:tcW w:w="6626" w:type="dxa"/>
          </w:tcPr>
          <w:p w14:paraId="6F92052B">
            <w:pPr>
              <w:pStyle w:val="165"/>
              <w:spacing w:before="1"/>
              <w:ind w:left="110"/>
            </w:pPr>
            <w:r>
              <w:t>Customer</w:t>
            </w:r>
            <w:r>
              <w:rPr>
                <w:spacing w:val="-9"/>
              </w:rPr>
              <w:t xml:space="preserve"> </w:t>
            </w:r>
            <w:r>
              <w:t>records</w:t>
            </w:r>
            <w:r>
              <w:rPr>
                <w:spacing w:val="-6"/>
              </w:rPr>
              <w:t xml:space="preserve"> </w:t>
            </w:r>
            <w:r>
              <w:t>/</w:t>
            </w:r>
            <w:r>
              <w:rPr>
                <w:spacing w:val="-7"/>
              </w:rPr>
              <w:t xml:space="preserve"> </w:t>
            </w:r>
            <w:r>
              <w:t>basic</w:t>
            </w:r>
            <w:r>
              <w:rPr>
                <w:spacing w:val="-7"/>
              </w:rPr>
              <w:t xml:space="preserve"> </w:t>
            </w:r>
            <w:r>
              <w:t>SELECT</w:t>
            </w:r>
            <w:r>
              <w:rPr>
                <w:spacing w:val="-6"/>
              </w:rPr>
              <w:t xml:space="preserve"> </w:t>
            </w:r>
            <w:r>
              <w:rPr>
                <w:spacing w:val="-2"/>
              </w:rPr>
              <w:t>output</w:t>
            </w:r>
          </w:p>
        </w:tc>
        <w:tc>
          <w:tcPr>
            <w:tcW w:w="1440" w:type="dxa"/>
          </w:tcPr>
          <w:p w14:paraId="4FDD473E">
            <w:pPr>
              <w:pStyle w:val="165"/>
              <w:spacing w:before="1"/>
              <w:ind w:left="29" w:right="16"/>
              <w:jc w:val="center"/>
              <w:rPr>
                <w:rFonts w:hint="default"/>
                <w:lang w:val="en-IN"/>
              </w:rPr>
            </w:pPr>
            <w:r>
              <w:rPr>
                <w:rFonts w:hint="default"/>
                <w:lang w:val="en-IN"/>
              </w:rPr>
              <w:t>26</w:t>
            </w:r>
          </w:p>
        </w:tc>
      </w:tr>
      <w:tr w14:paraId="620FB4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584" w:type="dxa"/>
          </w:tcPr>
          <w:p w14:paraId="4990F2D5">
            <w:pPr>
              <w:pStyle w:val="165"/>
              <w:spacing w:before="1"/>
              <w:ind w:left="30"/>
              <w:jc w:val="center"/>
            </w:pPr>
            <w:r>
              <w:t xml:space="preserve">Figure </w:t>
            </w:r>
            <w:r>
              <w:rPr>
                <w:spacing w:val="-10"/>
              </w:rPr>
              <w:t>2</w:t>
            </w:r>
          </w:p>
        </w:tc>
        <w:tc>
          <w:tcPr>
            <w:tcW w:w="6626" w:type="dxa"/>
          </w:tcPr>
          <w:p w14:paraId="58C0B19D">
            <w:pPr>
              <w:pStyle w:val="165"/>
              <w:spacing w:before="1"/>
              <w:ind w:left="110"/>
            </w:pPr>
            <w:r>
              <w:t>Active</w:t>
            </w:r>
            <w:r>
              <w:rPr>
                <w:spacing w:val="-8"/>
              </w:rPr>
              <w:t xml:space="preserve"> </w:t>
            </w:r>
            <w:r>
              <w:t>savings</w:t>
            </w:r>
            <w:r>
              <w:rPr>
                <w:spacing w:val="-7"/>
              </w:rPr>
              <w:t xml:space="preserve"> </w:t>
            </w:r>
            <w:r>
              <w:t>accounts</w:t>
            </w:r>
            <w:r>
              <w:rPr>
                <w:spacing w:val="-10"/>
              </w:rPr>
              <w:t xml:space="preserve"> </w:t>
            </w:r>
            <w:r>
              <w:t>/</w:t>
            </w:r>
            <w:r>
              <w:rPr>
                <w:spacing w:val="-4"/>
              </w:rPr>
              <w:t xml:space="preserve"> </w:t>
            </w:r>
            <w:r>
              <w:t>filtering</w:t>
            </w:r>
            <w:r>
              <w:rPr>
                <w:spacing w:val="-7"/>
              </w:rPr>
              <w:t xml:space="preserve"> </w:t>
            </w:r>
            <w:r>
              <w:rPr>
                <w:spacing w:val="-2"/>
              </w:rPr>
              <w:t>output</w:t>
            </w:r>
          </w:p>
        </w:tc>
        <w:tc>
          <w:tcPr>
            <w:tcW w:w="1440" w:type="dxa"/>
          </w:tcPr>
          <w:p w14:paraId="736AC4E0">
            <w:pPr>
              <w:pStyle w:val="165"/>
              <w:spacing w:before="1"/>
              <w:ind w:left="29" w:right="16"/>
              <w:jc w:val="center"/>
              <w:rPr>
                <w:rFonts w:hint="default"/>
                <w:lang w:val="en-IN"/>
              </w:rPr>
            </w:pPr>
            <w:r>
              <w:rPr>
                <w:rFonts w:hint="default"/>
                <w:lang w:val="en-IN"/>
              </w:rPr>
              <w:t>28</w:t>
            </w:r>
          </w:p>
        </w:tc>
      </w:tr>
      <w:tr w14:paraId="72FDF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584" w:type="dxa"/>
          </w:tcPr>
          <w:p w14:paraId="0F866E43">
            <w:pPr>
              <w:pStyle w:val="165"/>
              <w:spacing w:before="1"/>
              <w:ind w:left="30"/>
              <w:jc w:val="center"/>
            </w:pPr>
            <w:r>
              <w:t xml:space="preserve">Figure </w:t>
            </w:r>
            <w:r>
              <w:rPr>
                <w:spacing w:val="-10"/>
              </w:rPr>
              <w:t>3</w:t>
            </w:r>
          </w:p>
        </w:tc>
        <w:tc>
          <w:tcPr>
            <w:tcW w:w="6626" w:type="dxa"/>
          </w:tcPr>
          <w:p w14:paraId="3340AF19">
            <w:pPr>
              <w:pStyle w:val="165"/>
              <w:spacing w:before="1"/>
              <w:ind w:left="110"/>
            </w:pPr>
            <w:r>
              <w:t>Aggregate</w:t>
            </w:r>
            <w:r>
              <w:rPr>
                <w:spacing w:val="-8"/>
              </w:rPr>
              <w:t xml:space="preserve"> </w:t>
            </w:r>
            <w:r>
              <w:t>or</w:t>
            </w:r>
            <w:r>
              <w:rPr>
                <w:spacing w:val="-8"/>
              </w:rPr>
              <w:t xml:space="preserve"> </w:t>
            </w:r>
            <w:r>
              <w:t>GROUP</w:t>
            </w:r>
            <w:r>
              <w:rPr>
                <w:spacing w:val="-8"/>
              </w:rPr>
              <w:t xml:space="preserve"> </w:t>
            </w:r>
            <w:r>
              <w:t>BY</w:t>
            </w:r>
            <w:r>
              <w:rPr>
                <w:spacing w:val="-5"/>
              </w:rPr>
              <w:t xml:space="preserve"> </w:t>
            </w:r>
            <w:r>
              <w:rPr>
                <w:spacing w:val="-2"/>
              </w:rPr>
              <w:t>output</w:t>
            </w:r>
          </w:p>
        </w:tc>
        <w:tc>
          <w:tcPr>
            <w:tcW w:w="1440" w:type="dxa"/>
          </w:tcPr>
          <w:p w14:paraId="538A12BF">
            <w:pPr>
              <w:pStyle w:val="165"/>
              <w:spacing w:before="1"/>
              <w:ind w:left="29" w:right="13"/>
              <w:jc w:val="center"/>
              <w:rPr>
                <w:rFonts w:hint="default"/>
                <w:lang w:val="en-IN"/>
              </w:rPr>
            </w:pPr>
            <w:r>
              <w:rPr>
                <w:rFonts w:hint="default"/>
                <w:lang w:val="en-IN"/>
              </w:rPr>
              <w:t>30</w:t>
            </w:r>
          </w:p>
        </w:tc>
      </w:tr>
      <w:tr w14:paraId="5AFE8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146749E9">
            <w:pPr>
              <w:pStyle w:val="165"/>
              <w:spacing w:before="1"/>
              <w:ind w:left="30"/>
              <w:jc w:val="center"/>
            </w:pPr>
            <w:r>
              <w:t xml:space="preserve">Figure </w:t>
            </w:r>
            <w:r>
              <w:rPr>
                <w:spacing w:val="-10"/>
              </w:rPr>
              <w:t>4</w:t>
            </w:r>
          </w:p>
        </w:tc>
        <w:tc>
          <w:tcPr>
            <w:tcW w:w="6626" w:type="dxa"/>
          </w:tcPr>
          <w:p w14:paraId="598B3327">
            <w:pPr>
              <w:pStyle w:val="165"/>
              <w:spacing w:before="1"/>
              <w:ind w:left="110"/>
            </w:pPr>
            <w:r>
              <w:t>Join</w:t>
            </w:r>
            <w:r>
              <w:rPr>
                <w:spacing w:val="-5"/>
              </w:rPr>
              <w:t xml:space="preserve"> </w:t>
            </w:r>
            <w:r>
              <w:t>or</w:t>
            </w:r>
            <w:r>
              <w:rPr>
                <w:spacing w:val="-4"/>
              </w:rPr>
              <w:t xml:space="preserve"> </w:t>
            </w:r>
            <w:r>
              <w:t>subquery</w:t>
            </w:r>
            <w:r>
              <w:rPr>
                <w:spacing w:val="-4"/>
              </w:rPr>
              <w:t xml:space="preserve"> </w:t>
            </w:r>
            <w:r>
              <w:rPr>
                <w:spacing w:val="-2"/>
              </w:rPr>
              <w:t>output</w:t>
            </w:r>
          </w:p>
        </w:tc>
        <w:tc>
          <w:tcPr>
            <w:tcW w:w="1440" w:type="dxa"/>
          </w:tcPr>
          <w:p w14:paraId="4C365242">
            <w:pPr>
              <w:pStyle w:val="165"/>
              <w:spacing w:before="1"/>
              <w:ind w:left="29" w:right="13"/>
              <w:jc w:val="center"/>
              <w:rPr>
                <w:rFonts w:hint="default"/>
                <w:lang w:val="en-IN"/>
              </w:rPr>
            </w:pPr>
            <w:r>
              <w:rPr>
                <w:rFonts w:hint="default"/>
                <w:lang w:val="en-IN"/>
              </w:rPr>
              <w:t>34</w:t>
            </w:r>
          </w:p>
        </w:tc>
      </w:tr>
    </w:tbl>
    <w:p w14:paraId="71AD2E98">
      <w:pPr>
        <w:pStyle w:val="13"/>
        <w:rPr>
          <w:b/>
          <w:sz w:val="20"/>
        </w:rPr>
      </w:pPr>
    </w:p>
    <w:p w14:paraId="1BE17CF9">
      <w:pPr>
        <w:pStyle w:val="13"/>
        <w:jc w:val="center"/>
        <w:rPr>
          <w:rFonts w:ascii="Times New Roman" w:hAnsi="Times New Roman" w:cs="Times New Roman"/>
          <w:b/>
          <w:sz w:val="20"/>
        </w:rPr>
      </w:pPr>
    </w:p>
    <w:p w14:paraId="56119762">
      <w:pPr>
        <w:spacing w:line="353" w:lineRule="exact"/>
        <w:jc w:val="center"/>
        <w:rPr>
          <w:rFonts w:ascii="Times New Roman" w:hAnsi="Times New Roman" w:cs="Times New Roman"/>
          <w:b/>
          <w:sz w:val="32"/>
        </w:rPr>
      </w:pPr>
      <w:r>
        <w:rPr>
          <w:rFonts w:ascii="Times New Roman" w:hAnsi="Times New Roman" w:cs="Times New Roman"/>
          <w:b/>
          <w:sz w:val="32"/>
        </w:rPr>
        <w:t>LIST</w:t>
      </w:r>
      <w:r>
        <w:rPr>
          <w:rFonts w:ascii="Times New Roman" w:hAnsi="Times New Roman" w:cs="Times New Roman"/>
          <w:b/>
          <w:spacing w:val="-16"/>
          <w:sz w:val="32"/>
        </w:rPr>
        <w:t xml:space="preserve"> </w:t>
      </w:r>
      <w:r>
        <w:rPr>
          <w:rFonts w:ascii="Times New Roman" w:hAnsi="Times New Roman" w:cs="Times New Roman"/>
          <w:b/>
          <w:sz w:val="32"/>
        </w:rPr>
        <w:t>OF</w:t>
      </w:r>
      <w:r>
        <w:rPr>
          <w:rFonts w:ascii="Times New Roman" w:hAnsi="Times New Roman" w:cs="Times New Roman"/>
          <w:b/>
          <w:spacing w:val="-12"/>
          <w:sz w:val="32"/>
        </w:rPr>
        <w:t xml:space="preserve"> </w:t>
      </w:r>
      <w:r>
        <w:rPr>
          <w:rFonts w:ascii="Times New Roman" w:hAnsi="Times New Roman" w:cs="Times New Roman"/>
          <w:b/>
          <w:spacing w:val="-2"/>
          <w:sz w:val="32"/>
        </w:rPr>
        <w:t>TABLES</w:t>
      </w:r>
    </w:p>
    <w:tbl>
      <w:tblPr>
        <w:tblStyle w:val="12"/>
        <w:tblW w:w="0" w:type="auto"/>
        <w:tblInd w:w="7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4"/>
        <w:gridCol w:w="6626"/>
        <w:gridCol w:w="1440"/>
      </w:tblGrid>
      <w:tr w14:paraId="73DD5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584" w:type="dxa"/>
            <w:shd w:val="clear" w:color="auto" w:fill="D8E1F2"/>
          </w:tcPr>
          <w:p w14:paraId="7BE96BDB">
            <w:pPr>
              <w:pStyle w:val="165"/>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44DBA7EB">
            <w:pPr>
              <w:pStyle w:val="165"/>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39C5C9D9">
            <w:pPr>
              <w:pStyle w:val="165"/>
              <w:spacing w:before="3"/>
              <w:ind w:left="29" w:right="2"/>
              <w:jc w:val="center"/>
              <w:rPr>
                <w:b/>
              </w:rPr>
            </w:pPr>
            <w:r>
              <w:rPr>
                <w:b/>
              </w:rPr>
              <w:t xml:space="preserve">Page </w:t>
            </w:r>
            <w:r>
              <w:rPr>
                <w:b/>
                <w:spacing w:val="-5"/>
              </w:rPr>
              <w:t>No.</w:t>
            </w:r>
          </w:p>
        </w:tc>
      </w:tr>
      <w:tr w14:paraId="1950D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0E627960">
            <w:pPr>
              <w:pStyle w:val="165"/>
              <w:spacing w:before="1"/>
              <w:ind w:left="30" w:right="2"/>
              <w:jc w:val="center"/>
            </w:pPr>
            <w:r>
              <w:rPr>
                <w:spacing w:val="-10"/>
              </w:rPr>
              <w:t>5</w:t>
            </w:r>
          </w:p>
        </w:tc>
        <w:tc>
          <w:tcPr>
            <w:tcW w:w="6626" w:type="dxa"/>
          </w:tcPr>
          <w:p w14:paraId="72D71DA1">
            <w:pPr>
              <w:pStyle w:val="165"/>
              <w:spacing w:before="1"/>
              <w:ind w:left="0" w:leftChars="0" w:firstLine="0" w:firstLineChars="0"/>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4198ADD0">
            <w:pPr>
              <w:pStyle w:val="165"/>
              <w:spacing w:before="1"/>
              <w:ind w:left="29" w:right="5"/>
              <w:jc w:val="center"/>
            </w:pPr>
            <w:r>
              <w:rPr>
                <w:spacing w:val="-10"/>
              </w:rPr>
              <w:t>2</w:t>
            </w:r>
          </w:p>
        </w:tc>
      </w:tr>
      <w:tr w14:paraId="16D71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4D2EF593">
            <w:pPr>
              <w:pStyle w:val="165"/>
              <w:spacing w:before="1"/>
              <w:ind w:left="30" w:right="9"/>
              <w:jc w:val="center"/>
            </w:pPr>
            <w:r>
              <w:rPr>
                <w:spacing w:val="-5"/>
              </w:rPr>
              <w:t>6.1</w:t>
            </w:r>
          </w:p>
        </w:tc>
        <w:tc>
          <w:tcPr>
            <w:tcW w:w="6626" w:type="dxa"/>
          </w:tcPr>
          <w:p w14:paraId="1D8FE2FE">
            <w:pPr>
              <w:pStyle w:val="165"/>
              <w:spacing w:before="1"/>
              <w:ind w:left="111"/>
            </w:pPr>
            <w:r>
              <w:t>Identified</w:t>
            </w:r>
            <w:r>
              <w:rPr>
                <w:spacing w:val="-8"/>
              </w:rPr>
              <w:t xml:space="preserve"> </w:t>
            </w:r>
            <w:r>
              <w:rPr>
                <w:spacing w:val="-2"/>
              </w:rPr>
              <w:t>Entities</w:t>
            </w:r>
          </w:p>
        </w:tc>
        <w:tc>
          <w:tcPr>
            <w:tcW w:w="1440" w:type="dxa"/>
          </w:tcPr>
          <w:p w14:paraId="3403F4E7">
            <w:pPr>
              <w:pStyle w:val="165"/>
              <w:spacing w:before="1"/>
              <w:ind w:left="29" w:right="3"/>
              <w:jc w:val="center"/>
              <w:rPr>
                <w:rFonts w:hint="default"/>
                <w:lang w:val="en-IN"/>
              </w:rPr>
            </w:pPr>
            <w:r>
              <w:rPr>
                <w:rFonts w:hint="default"/>
                <w:lang w:val="en-IN"/>
              </w:rPr>
              <w:t>13</w:t>
            </w:r>
          </w:p>
        </w:tc>
      </w:tr>
      <w:tr w14:paraId="37B801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0" w:hRule="atLeast"/>
        </w:trPr>
        <w:tc>
          <w:tcPr>
            <w:tcW w:w="1584" w:type="dxa"/>
          </w:tcPr>
          <w:p w14:paraId="54D238D6">
            <w:pPr>
              <w:pStyle w:val="165"/>
              <w:spacing w:before="1"/>
              <w:ind w:left="30" w:right="9"/>
              <w:jc w:val="center"/>
            </w:pPr>
            <w:r>
              <w:rPr>
                <w:spacing w:val="-5"/>
              </w:rPr>
              <w:t>6.2</w:t>
            </w:r>
          </w:p>
        </w:tc>
        <w:tc>
          <w:tcPr>
            <w:tcW w:w="6626" w:type="dxa"/>
          </w:tcPr>
          <w:p w14:paraId="1FDB5F02">
            <w:pPr>
              <w:pStyle w:val="165"/>
              <w:spacing w:before="1"/>
              <w:ind w:left="111"/>
            </w:pPr>
            <w:r>
              <w:t>Entity</w:t>
            </w:r>
            <w:r>
              <w:rPr>
                <w:spacing w:val="-3"/>
              </w:rPr>
              <w:t xml:space="preserve"> </w:t>
            </w:r>
            <w:r>
              <w:rPr>
                <w:spacing w:val="-2"/>
              </w:rPr>
              <w:t>Attributes</w:t>
            </w:r>
          </w:p>
        </w:tc>
        <w:tc>
          <w:tcPr>
            <w:tcW w:w="1440" w:type="dxa"/>
          </w:tcPr>
          <w:p w14:paraId="3DD88D78">
            <w:pPr>
              <w:pStyle w:val="165"/>
              <w:spacing w:before="1"/>
              <w:ind w:left="29" w:right="2" w:firstLine="550" w:firstLineChars="250"/>
              <w:jc w:val="both"/>
              <w:rPr>
                <w:rFonts w:hint="default"/>
                <w:lang w:val="en-IN"/>
              </w:rPr>
            </w:pPr>
            <w:r>
              <w:rPr>
                <w:rFonts w:hint="default"/>
                <w:lang w:val="en-IN"/>
              </w:rPr>
              <w:t>13</w:t>
            </w:r>
          </w:p>
        </w:tc>
      </w:tr>
      <w:tr w14:paraId="3F396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trPr>
        <w:tc>
          <w:tcPr>
            <w:tcW w:w="1584" w:type="dxa"/>
          </w:tcPr>
          <w:p w14:paraId="292B9FB9">
            <w:pPr>
              <w:pStyle w:val="165"/>
              <w:spacing w:before="3"/>
              <w:ind w:left="30" w:right="9"/>
              <w:jc w:val="center"/>
            </w:pPr>
            <w:r>
              <w:rPr>
                <w:spacing w:val="-5"/>
              </w:rPr>
              <w:t>6.4</w:t>
            </w:r>
          </w:p>
        </w:tc>
        <w:tc>
          <w:tcPr>
            <w:tcW w:w="6626" w:type="dxa"/>
          </w:tcPr>
          <w:p w14:paraId="099B5766">
            <w:pPr>
              <w:pStyle w:val="165"/>
              <w:spacing w:before="3"/>
              <w:ind w:left="111"/>
            </w:pPr>
            <w:r>
              <w:t>Relationships</w:t>
            </w:r>
            <w:r>
              <w:rPr>
                <w:spacing w:val="-9"/>
              </w:rPr>
              <w:t xml:space="preserve"> </w:t>
            </w:r>
            <w:r>
              <w:t>&amp;</w:t>
            </w:r>
            <w:r>
              <w:rPr>
                <w:spacing w:val="-2"/>
              </w:rPr>
              <w:t xml:space="preserve"> Cardinality</w:t>
            </w:r>
          </w:p>
        </w:tc>
        <w:tc>
          <w:tcPr>
            <w:tcW w:w="1440" w:type="dxa"/>
          </w:tcPr>
          <w:p w14:paraId="277499B5">
            <w:pPr>
              <w:pStyle w:val="165"/>
              <w:spacing w:before="3"/>
              <w:ind w:left="29" w:right="5"/>
              <w:jc w:val="center"/>
            </w:pPr>
            <w:r>
              <w:rPr>
                <w:rFonts w:hint="default"/>
                <w:spacing w:val="-10"/>
                <w:lang w:val="en-IN"/>
              </w:rPr>
              <w:t>1</w:t>
            </w:r>
            <w:r>
              <w:rPr>
                <w:spacing w:val="-10"/>
              </w:rPr>
              <w:t>4</w:t>
            </w:r>
          </w:p>
        </w:tc>
      </w:tr>
      <w:tr w14:paraId="3D99B2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18B0ED7D">
            <w:pPr>
              <w:pStyle w:val="165"/>
              <w:spacing w:before="1"/>
              <w:ind w:left="30" w:right="9"/>
              <w:jc w:val="center"/>
            </w:pPr>
            <w:r>
              <w:rPr>
                <w:spacing w:val="-5"/>
              </w:rPr>
              <w:t>6.5</w:t>
            </w:r>
          </w:p>
        </w:tc>
        <w:tc>
          <w:tcPr>
            <w:tcW w:w="6626" w:type="dxa"/>
          </w:tcPr>
          <w:p w14:paraId="56938723">
            <w:pPr>
              <w:pStyle w:val="165"/>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74B4226D">
            <w:pPr>
              <w:pStyle w:val="165"/>
              <w:spacing w:before="1"/>
              <w:ind w:left="29" w:right="2"/>
              <w:jc w:val="center"/>
              <w:rPr>
                <w:rFonts w:hint="default"/>
                <w:lang w:val="en-IN"/>
              </w:rPr>
            </w:pPr>
            <w:r>
              <w:rPr>
                <w:rFonts w:hint="default"/>
                <w:lang w:val="en-IN"/>
              </w:rPr>
              <w:t>16</w:t>
            </w:r>
          </w:p>
        </w:tc>
      </w:tr>
      <w:tr w14:paraId="300F8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4C561915">
            <w:pPr>
              <w:pStyle w:val="165"/>
              <w:spacing w:before="1"/>
              <w:ind w:left="30" w:right="9"/>
              <w:jc w:val="center"/>
            </w:pPr>
            <w:r>
              <w:rPr>
                <w:spacing w:val="-5"/>
              </w:rPr>
              <w:t>7.2</w:t>
            </w:r>
          </w:p>
        </w:tc>
        <w:tc>
          <w:tcPr>
            <w:tcW w:w="6626" w:type="dxa"/>
          </w:tcPr>
          <w:p w14:paraId="1E0D0A35">
            <w:pPr>
              <w:pStyle w:val="165"/>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754D42FB">
            <w:pPr>
              <w:pStyle w:val="165"/>
              <w:spacing w:before="1"/>
              <w:ind w:left="29" w:right="7"/>
              <w:jc w:val="center"/>
              <w:rPr>
                <w:rFonts w:hint="default"/>
                <w:lang w:val="en-IN"/>
              </w:rPr>
            </w:pPr>
            <w:r>
              <w:rPr>
                <w:rFonts w:hint="default"/>
                <w:lang w:val="en-IN"/>
              </w:rPr>
              <w:t>22-23</w:t>
            </w:r>
          </w:p>
        </w:tc>
      </w:tr>
      <w:tr w14:paraId="1FF8B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5F7D762A">
            <w:pPr>
              <w:pStyle w:val="165"/>
              <w:spacing w:before="1"/>
              <w:ind w:left="30" w:right="9"/>
              <w:jc w:val="center"/>
            </w:pPr>
            <w:r>
              <w:rPr>
                <w:spacing w:val="-5"/>
              </w:rPr>
              <w:t>7.3</w:t>
            </w:r>
          </w:p>
        </w:tc>
        <w:tc>
          <w:tcPr>
            <w:tcW w:w="6626" w:type="dxa"/>
          </w:tcPr>
          <w:p w14:paraId="6B2B0B1D">
            <w:pPr>
              <w:pStyle w:val="165"/>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6D5639EA">
            <w:pPr>
              <w:pStyle w:val="165"/>
              <w:spacing w:before="1"/>
              <w:ind w:left="29" w:right="10"/>
              <w:jc w:val="center"/>
              <w:rPr>
                <w:rFonts w:hint="default"/>
                <w:lang w:val="en-IN"/>
              </w:rPr>
            </w:pPr>
            <w:r>
              <w:rPr>
                <w:rFonts w:hint="default"/>
                <w:lang w:val="en-IN"/>
              </w:rPr>
              <w:t>18</w:t>
            </w:r>
          </w:p>
        </w:tc>
      </w:tr>
      <w:tr w14:paraId="19211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22F338BB">
            <w:pPr>
              <w:pStyle w:val="165"/>
              <w:spacing w:before="1"/>
              <w:ind w:left="30" w:right="9"/>
              <w:jc w:val="center"/>
            </w:pPr>
            <w:r>
              <w:rPr>
                <w:spacing w:val="-5"/>
              </w:rPr>
              <w:t>7.4</w:t>
            </w:r>
          </w:p>
        </w:tc>
        <w:tc>
          <w:tcPr>
            <w:tcW w:w="6626" w:type="dxa"/>
          </w:tcPr>
          <w:p w14:paraId="67D4335A">
            <w:pPr>
              <w:pStyle w:val="165"/>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52C2E03B">
            <w:pPr>
              <w:pStyle w:val="165"/>
              <w:spacing w:before="1"/>
              <w:ind w:left="29" w:right="11"/>
              <w:jc w:val="center"/>
              <w:rPr>
                <w:rFonts w:hint="default"/>
                <w:lang w:val="en-IN"/>
              </w:rPr>
            </w:pPr>
            <w:r>
              <w:rPr>
                <w:rFonts w:hint="default"/>
                <w:lang w:val="en-IN"/>
              </w:rPr>
              <w:t>25</w:t>
            </w:r>
          </w:p>
        </w:tc>
      </w:tr>
      <w:tr w14:paraId="20F311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26808682">
            <w:pPr>
              <w:pStyle w:val="165"/>
              <w:spacing w:before="1"/>
              <w:ind w:left="30" w:right="2"/>
              <w:jc w:val="center"/>
            </w:pPr>
            <w:r>
              <w:rPr>
                <w:spacing w:val="-10"/>
              </w:rPr>
              <w:t>8</w:t>
            </w:r>
          </w:p>
        </w:tc>
        <w:tc>
          <w:tcPr>
            <w:tcW w:w="6626" w:type="dxa"/>
          </w:tcPr>
          <w:p w14:paraId="2BB4DE94">
            <w:pPr>
              <w:pStyle w:val="165"/>
              <w:spacing w:before="1"/>
              <w:ind w:left="0" w:leftChars="0" w:firstLine="0" w:firstLineChars="0"/>
            </w:pPr>
            <w:r>
              <w:t>MODULES</w:t>
            </w:r>
            <w:r>
              <w:rPr>
                <w:spacing w:val="-7"/>
              </w:rPr>
              <w:t xml:space="preserve"> </w:t>
            </w:r>
            <w:r>
              <w:t>&amp;</w:t>
            </w:r>
            <w:r>
              <w:rPr>
                <w:spacing w:val="-7"/>
              </w:rPr>
              <w:t xml:space="preserve"> </w:t>
            </w:r>
            <w:r>
              <w:rPr>
                <w:spacing w:val="-2"/>
              </w:rPr>
              <w:t>FUNCTIONALITIES</w:t>
            </w:r>
          </w:p>
        </w:tc>
        <w:tc>
          <w:tcPr>
            <w:tcW w:w="1440" w:type="dxa"/>
          </w:tcPr>
          <w:p w14:paraId="54CB93D4">
            <w:pPr>
              <w:pStyle w:val="165"/>
              <w:spacing w:before="1"/>
              <w:ind w:left="29" w:right="9"/>
              <w:jc w:val="center"/>
              <w:rPr>
                <w:rFonts w:hint="default"/>
                <w:lang w:val="en-IN"/>
              </w:rPr>
            </w:pPr>
            <w:r>
              <w:rPr>
                <w:rFonts w:hint="default"/>
                <w:lang w:val="en-IN"/>
              </w:rPr>
              <w:t>20</w:t>
            </w:r>
          </w:p>
        </w:tc>
      </w:tr>
      <w:tr w14:paraId="02599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 w:hRule="atLeast"/>
        </w:trPr>
        <w:tc>
          <w:tcPr>
            <w:tcW w:w="1584" w:type="dxa"/>
          </w:tcPr>
          <w:p w14:paraId="27F20030">
            <w:pPr>
              <w:pStyle w:val="165"/>
              <w:spacing w:before="1"/>
              <w:ind w:left="30" w:right="2"/>
              <w:jc w:val="center"/>
            </w:pPr>
            <w:r>
              <w:rPr>
                <w:spacing w:val="-10"/>
              </w:rPr>
              <w:t>9</w:t>
            </w:r>
          </w:p>
        </w:tc>
        <w:tc>
          <w:tcPr>
            <w:tcW w:w="6626" w:type="dxa"/>
          </w:tcPr>
          <w:p w14:paraId="09FDF1E1">
            <w:pPr>
              <w:pStyle w:val="165"/>
              <w:spacing w:before="1"/>
              <w:ind w:left="0" w:leftChars="0" w:firstLine="0" w:firstLineChars="0"/>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6E35004E">
            <w:pPr>
              <w:pStyle w:val="165"/>
              <w:spacing w:before="1"/>
              <w:ind w:left="29" w:right="14"/>
              <w:jc w:val="center"/>
              <w:rPr>
                <w:rFonts w:hint="default"/>
                <w:lang w:val="en-IN"/>
              </w:rPr>
            </w:pPr>
            <w:r>
              <w:rPr>
                <w:rFonts w:hint="default"/>
                <w:lang w:val="en-IN"/>
              </w:rPr>
              <w:t>16</w:t>
            </w:r>
          </w:p>
        </w:tc>
      </w:tr>
    </w:tbl>
    <w:p w14:paraId="235313DB">
      <w:pPr>
        <w:rPr>
          <w:rFonts w:ascii="Times New Roman" w:hAnsi="Times New Roman" w:cs="Times New Roman" w:eastAsiaTheme="majorEastAsia"/>
          <w:color w:val="17375E" w:themeColor="text2" w:themeShade="BF"/>
          <w:spacing w:val="5"/>
          <w:kern w:val="28"/>
          <w:sz w:val="48"/>
          <w:szCs w:val="52"/>
        </w:rPr>
      </w:pPr>
      <w:r>
        <w:rPr>
          <w:rFonts w:ascii="Times New Roman" w:hAnsi="Times New Roman" w:cs="Times New Roman"/>
        </w:rPr>
        <w:br w:type="page"/>
      </w:r>
    </w:p>
    <w:p w14:paraId="1CA25986">
      <w:pPr>
        <w:pStyle w:val="37"/>
        <w:numPr>
          <w:ilvl w:val="0"/>
          <w:numId w:val="8"/>
        </w:numPr>
        <w:pBdr>
          <w:bottom w:val="single" w:color="4F81BD" w:themeColor="accent1" w:sz="8" w:space="5"/>
        </w:pBdr>
        <w:rPr>
          <w:rFonts w:ascii="Times New Roman" w:hAnsi="Times New Roman" w:cs="Times New Roman"/>
        </w:rPr>
      </w:pPr>
      <w:r>
        <w:rPr>
          <w:rFonts w:ascii="Times New Roman" w:hAnsi="Times New Roman" w:cs="Times New Roman"/>
        </w:rPr>
        <w:t xml:space="preserve">           ABSTRACT</w:t>
      </w:r>
    </w:p>
    <w:p w14:paraId="1B5130A4">
      <w:pPr>
        <w:rPr>
          <w:rFonts w:ascii="Times New Roman" w:hAnsi="Times New Roman" w:cs="Times New Roman"/>
          <w:sz w:val="28"/>
          <w:szCs w:val="28"/>
        </w:rPr>
      </w:pPr>
      <w:r>
        <w:rPr>
          <w:rFonts w:ascii="Times New Roman" w:hAnsi="Times New Roman" w:cs="Times New Roman"/>
          <w:sz w:val="28"/>
          <w:szCs w:val="28"/>
        </w:rPr>
        <w:t>The E-Commerce Or</w:t>
      </w:r>
      <w:r>
        <w:rPr>
          <w:sz w:val="28"/>
          <w:szCs w:val="28"/>
          <w:lang w:val="en-IN"/>
        </w:rPr>
        <w:drawing>
          <wp:anchor distT="0" distB="0" distL="114300" distR="114300" simplePos="0" relativeHeight="251684864" behindDoc="1" locked="0" layoutInCell="1" allowOverlap="1">
            <wp:simplePos x="0" y="0"/>
            <wp:positionH relativeFrom="column">
              <wp:posOffset>347980</wp:posOffset>
            </wp:positionH>
            <wp:positionV relativeFrom="paragraph">
              <wp:posOffset>400050</wp:posOffset>
            </wp:positionV>
            <wp:extent cx="5930900" cy="5816600"/>
            <wp:effectExtent l="0" t="0" r="0" b="0"/>
            <wp:wrapNone/>
            <wp:docPr id="180796072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0724"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30900" cy="5816600"/>
                    </a:xfrm>
                    <a:prstGeom prst="rect">
                      <a:avLst/>
                    </a:prstGeom>
                    <a:noFill/>
                    <a:ln>
                      <a:noFill/>
                    </a:ln>
                  </pic:spPr>
                </pic:pic>
              </a:graphicData>
            </a:graphic>
          </wp:anchor>
        </w:drawing>
      </w:r>
      <w:r>
        <w:rPr>
          <w:rFonts w:ascii="Times New Roman" w:hAnsi="Times New Roman" w:cs="Times New Roman"/>
          <w:sz w:val="28"/>
          <w:szCs w:val="28"/>
        </w:rPr>
        <w:t>der Management System is a centralized relational database designed to manage customers, product categories, products, orders, order items, payments, and shipments. The system provides a structured approach to storing and retrieving order information while maintaining relationships between business entities. Primary keys, foreign keys, uniqueness rules, NOT NULL conditions and CHECK constraints help maintain data integrity. The database design is organized toward Third Normal Form (3NF), reducing redundancy and update anomalies. SQL operations support order processing, product lookup, customer management, sales reporting and shipment tracking.</w:t>
      </w:r>
    </w:p>
    <w:p w14:paraId="5154EE51">
      <w:pPr>
        <w:rPr>
          <w:rFonts w:ascii="Times New Roman" w:hAnsi="Times New Roman" w:cs="Times New Roman"/>
        </w:rPr>
      </w:pPr>
    </w:p>
    <w:p w14:paraId="492C543D">
      <w:pPr>
        <w:rPr>
          <w:rFonts w:ascii="Times New Roman" w:hAnsi="Times New Roman" w:cs="Times New Roman"/>
        </w:rPr>
      </w:pPr>
    </w:p>
    <w:p w14:paraId="0FA14AE6">
      <w:pPr>
        <w:rPr>
          <w:rFonts w:ascii="Times New Roman" w:hAnsi="Times New Roman" w:cs="Times New Roman"/>
        </w:rPr>
      </w:pPr>
    </w:p>
    <w:p w14:paraId="0CD1A6D2">
      <w:pPr>
        <w:rPr>
          <w:rFonts w:ascii="Times New Roman" w:hAnsi="Times New Roman" w:cs="Times New Roman"/>
        </w:rPr>
      </w:pPr>
    </w:p>
    <w:p w14:paraId="3B39E072">
      <w:pPr>
        <w:rPr>
          <w:rFonts w:ascii="Times New Roman" w:hAnsi="Times New Roman" w:cs="Times New Roman"/>
        </w:rPr>
      </w:pPr>
    </w:p>
    <w:p w14:paraId="3E3EE4F2">
      <w:pPr>
        <w:rPr>
          <w:rFonts w:ascii="Times New Roman" w:hAnsi="Times New Roman" w:cs="Times New Roman"/>
        </w:rPr>
      </w:pPr>
    </w:p>
    <w:p w14:paraId="2EBC9988">
      <w:pPr>
        <w:rPr>
          <w:rFonts w:ascii="Times New Roman" w:hAnsi="Times New Roman" w:cs="Times New Roman"/>
        </w:rPr>
      </w:pPr>
    </w:p>
    <w:p w14:paraId="39B6B56C">
      <w:pPr>
        <w:rPr>
          <w:rFonts w:ascii="Times New Roman" w:hAnsi="Times New Roman" w:cs="Times New Roman"/>
        </w:rPr>
      </w:pPr>
    </w:p>
    <w:p w14:paraId="71542FF1">
      <w:pPr>
        <w:rPr>
          <w:rFonts w:ascii="Times New Roman" w:hAnsi="Times New Roman" w:cs="Times New Roman"/>
        </w:rPr>
      </w:pPr>
    </w:p>
    <w:p w14:paraId="01DEF9E6">
      <w:pPr>
        <w:rPr>
          <w:rFonts w:ascii="Times New Roman" w:hAnsi="Times New Roman" w:cs="Times New Roman"/>
        </w:rPr>
      </w:pPr>
    </w:p>
    <w:p w14:paraId="58C6C116">
      <w:pPr>
        <w:rPr>
          <w:rFonts w:ascii="Times New Roman" w:hAnsi="Times New Roman" w:cs="Times New Roman"/>
        </w:rPr>
      </w:pPr>
    </w:p>
    <w:p w14:paraId="49068987">
      <w:pPr>
        <w:rPr>
          <w:rFonts w:ascii="Times New Roman" w:hAnsi="Times New Roman" w:cs="Times New Roman"/>
        </w:rPr>
      </w:pPr>
    </w:p>
    <w:p w14:paraId="40743922">
      <w:pPr>
        <w:rPr>
          <w:rFonts w:ascii="Times New Roman" w:hAnsi="Times New Roman" w:cs="Times New Roman"/>
        </w:rPr>
      </w:pPr>
    </w:p>
    <w:p w14:paraId="0CB23F44">
      <w:pPr>
        <w:rPr>
          <w:rFonts w:ascii="Times New Roman" w:hAnsi="Times New Roman" w:cs="Times New Roman"/>
        </w:rPr>
      </w:pPr>
    </w:p>
    <w:p w14:paraId="48D09EE9">
      <w:pPr>
        <w:rPr>
          <w:rFonts w:ascii="Times New Roman" w:hAnsi="Times New Roman" w:cs="Times New Roman"/>
        </w:rPr>
      </w:pPr>
    </w:p>
    <w:p w14:paraId="47BD03A1">
      <w:pPr>
        <w:rPr>
          <w:rFonts w:ascii="Times New Roman" w:hAnsi="Times New Roman" w:cs="Times New Roman"/>
        </w:rPr>
      </w:pPr>
    </w:p>
    <w:p w14:paraId="45010693">
      <w:pPr>
        <w:rPr>
          <w:rFonts w:ascii="Times New Roman" w:hAnsi="Times New Roman" w:cs="Times New Roman"/>
        </w:rPr>
      </w:pPr>
    </w:p>
    <w:p w14:paraId="4A10F252">
      <w:pPr>
        <w:rPr>
          <w:rFonts w:ascii="Times New Roman" w:hAnsi="Times New Roman" w:cs="Times New Roman"/>
        </w:rPr>
      </w:pPr>
    </w:p>
    <w:p w14:paraId="0AD7A80B">
      <w:pPr>
        <w:pStyle w:val="37"/>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drawing>
          <wp:inline distT="0" distB="0" distL="0" distR="0">
            <wp:extent cx="810260" cy="382905"/>
            <wp:effectExtent l="0" t="0" r="0" b="0"/>
            <wp:docPr id="205609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5238" name="Picture 1"/>
                    <pic:cNvPicPr>
                      <a:picLocks noChangeAspect="1"/>
                    </pic:cNvPicPr>
                  </pic:nvPicPr>
                  <pic:blipFill>
                    <a:blip r:embed="rId12"/>
                    <a:stretch>
                      <a:fillRect/>
                    </a:stretch>
                  </pic:blipFill>
                  <pic:spPr>
                    <a:xfrm>
                      <a:off x="0" y="0"/>
                      <a:ext cx="833148" cy="394101"/>
                    </a:xfrm>
                    <a:prstGeom prst="rect">
                      <a:avLst/>
                    </a:prstGeom>
                  </pic:spPr>
                </pic:pic>
              </a:graphicData>
            </a:graphic>
          </wp:inline>
        </w:drawing>
      </w:r>
      <w:r>
        <w:rPr>
          <w:rFonts w:ascii="Times New Roman" w:hAnsi="Times New Roman" w:cs="Times New Roman"/>
        </w:rPr>
        <w:t xml:space="preserve">                   ACRONYMS</w:t>
      </w:r>
    </w:p>
    <w:tbl>
      <w:tblPr>
        <w:tblStyle w:val="36"/>
        <w:tblpPr w:leftFromText="180" w:rightFromText="180" w:vertAnchor="page" w:horzAnchor="margin" w:tblpXSpec="center" w:tblpY="2326"/>
        <w:tblW w:w="115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8"/>
        <w:gridCol w:w="6056"/>
      </w:tblGrid>
      <w:tr w14:paraId="07D6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shd w:val="clear" w:color="auto" w:fill="1C3050"/>
          </w:tcPr>
          <w:p w14:paraId="12FB0F4E">
            <w:pPr>
              <w:spacing w:after="0" w:line="240" w:lineRule="auto"/>
              <w:rPr>
                <w:rFonts w:ascii="Times New Roman" w:hAnsi="Times New Roman" w:cs="Times New Roman"/>
                <w:b/>
                <w:color w:val="FFFFFF"/>
                <w:sz w:val="18"/>
              </w:rPr>
            </w:pPr>
            <w:r>
              <w:rPr>
                <w:rFonts w:ascii="Times New Roman" w:hAnsi="Times New Roman" w:cs="Times New Roman"/>
                <w:b/>
                <w:color w:val="FFFFFF"/>
                <w:sz w:val="18"/>
              </w:rPr>
              <w:t>Acronym</w:t>
            </w:r>
          </w:p>
        </w:tc>
        <w:tc>
          <w:tcPr>
            <w:tcW w:w="6056" w:type="dxa"/>
            <w:shd w:val="clear" w:color="auto" w:fill="1C3050"/>
          </w:tcPr>
          <w:p w14:paraId="4486F0F6">
            <w:pPr>
              <w:spacing w:after="0" w:line="240" w:lineRule="auto"/>
              <w:rPr>
                <w:rFonts w:ascii="Times New Roman" w:hAnsi="Times New Roman" w:cs="Times New Roman"/>
              </w:rPr>
            </w:pPr>
            <w:r>
              <w:rPr>
                <w:rFonts w:ascii="Times New Roman" w:hAnsi="Times New Roman" w:cs="Times New Roman"/>
                <w:b/>
                <w:color w:val="FFFFFF"/>
                <w:sz w:val="18"/>
              </w:rPr>
              <w:t>Meaning</w:t>
            </w:r>
          </w:p>
        </w:tc>
      </w:tr>
      <w:tr w14:paraId="1E1C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5488" w:type="dxa"/>
            <w:vAlign w:val="center"/>
          </w:tcPr>
          <w:p w14:paraId="5B792207">
            <w:pPr>
              <w:spacing w:after="0" w:line="240" w:lineRule="auto"/>
              <w:rPr>
                <w:rFonts w:ascii="Times New Roman" w:hAnsi="Times New Roman" w:cs="Times New Roman"/>
              </w:rPr>
            </w:pPr>
            <w:r>
              <w:rPr>
                <w:rFonts w:ascii="Times New Roman" w:hAnsi="Times New Roman" w:cs="Times New Roman"/>
                <w:sz w:val="18"/>
              </w:rPr>
              <w:t>DBMS</w:t>
            </w:r>
          </w:p>
        </w:tc>
        <w:tc>
          <w:tcPr>
            <w:tcW w:w="6056" w:type="dxa"/>
            <w:vAlign w:val="center"/>
          </w:tcPr>
          <w:p w14:paraId="511B446D">
            <w:pPr>
              <w:spacing w:after="0" w:line="240" w:lineRule="auto"/>
              <w:rPr>
                <w:rFonts w:ascii="Times New Roman" w:hAnsi="Times New Roman" w:cs="Times New Roman"/>
              </w:rPr>
            </w:pPr>
            <w:r>
              <w:rPr>
                <w:rFonts w:ascii="Times New Roman" w:hAnsi="Times New Roman" w:cs="Times New Roman"/>
                <w:sz w:val="18"/>
              </w:rPr>
              <w:t>Database Management System</w:t>
            </w:r>
          </w:p>
        </w:tc>
      </w:tr>
      <w:tr w14:paraId="21A8B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58BAC9EA">
            <w:pPr>
              <w:spacing w:after="0" w:line="240" w:lineRule="auto"/>
              <w:rPr>
                <w:rFonts w:ascii="Times New Roman" w:hAnsi="Times New Roman" w:cs="Times New Roman"/>
              </w:rPr>
            </w:pPr>
            <w:r>
              <w:rPr>
                <w:rFonts w:ascii="Times New Roman" w:hAnsi="Times New Roman" w:cs="Times New Roman"/>
                <w:sz w:val="18"/>
              </w:rPr>
              <w:t>ER</w:t>
            </w:r>
          </w:p>
        </w:tc>
        <w:tc>
          <w:tcPr>
            <w:tcW w:w="6056" w:type="dxa"/>
            <w:vAlign w:val="center"/>
          </w:tcPr>
          <w:p w14:paraId="10E0F877">
            <w:pPr>
              <w:spacing w:after="0" w:line="240" w:lineRule="auto"/>
              <w:rPr>
                <w:rFonts w:ascii="Times New Roman" w:hAnsi="Times New Roman" w:cs="Times New Roman"/>
              </w:rPr>
            </w:pPr>
            <w:r>
              <w:rPr>
                <w:rFonts w:ascii="Times New Roman" w:hAnsi="Times New Roman" w:cs="Times New Roman"/>
                <w:sz w:val="18"/>
              </w:rPr>
              <w:t>Entity Relationship</w:t>
            </w:r>
          </w:p>
        </w:tc>
      </w:tr>
      <w:tr w14:paraId="2259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610CA4AD">
            <w:pPr>
              <w:spacing w:after="0" w:line="240" w:lineRule="auto"/>
              <w:rPr>
                <w:rFonts w:ascii="Times New Roman" w:hAnsi="Times New Roman" w:cs="Times New Roman"/>
              </w:rPr>
            </w:pPr>
            <w:r>
              <w:rPr>
                <w:rFonts w:ascii="Times New Roman" w:hAnsi="Times New Roman" w:cs="Times New Roman"/>
                <w:sz w:val="18"/>
              </w:rPr>
              <w:t>SQL</w:t>
            </w:r>
          </w:p>
        </w:tc>
        <w:tc>
          <w:tcPr>
            <w:tcW w:w="6056" w:type="dxa"/>
            <w:vAlign w:val="center"/>
          </w:tcPr>
          <w:p w14:paraId="3D167A28">
            <w:pPr>
              <w:spacing w:after="0" w:line="240" w:lineRule="auto"/>
              <w:rPr>
                <w:rFonts w:ascii="Times New Roman" w:hAnsi="Times New Roman" w:cs="Times New Roman"/>
              </w:rPr>
            </w:pPr>
            <w:r>
              <w:rPr>
                <w:rFonts w:ascii="Times New Roman" w:hAnsi="Times New Roman" w:cs="Times New Roman"/>
                <w:sz w:val="18"/>
              </w:rPr>
              <w:t>Structured Query Language</w:t>
            </w:r>
          </w:p>
        </w:tc>
      </w:tr>
      <w:tr w14:paraId="0BF27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522B6B24">
            <w:pPr>
              <w:spacing w:after="0" w:line="240" w:lineRule="auto"/>
              <w:rPr>
                <w:rFonts w:ascii="Times New Roman" w:hAnsi="Times New Roman" w:cs="Times New Roman"/>
              </w:rPr>
            </w:pPr>
            <w:r>
              <w:rPr>
                <w:lang w:val="en-IN"/>
              </w:rPr>
              <w:drawing>
                <wp:anchor distT="0" distB="0" distL="114300" distR="114300" simplePos="0" relativeHeight="251689984" behindDoc="1" locked="0" layoutInCell="1" allowOverlap="1">
                  <wp:simplePos x="0" y="0"/>
                  <wp:positionH relativeFrom="column">
                    <wp:posOffset>844550</wp:posOffset>
                  </wp:positionH>
                  <wp:positionV relativeFrom="paragraph">
                    <wp:posOffset>-1595120</wp:posOffset>
                  </wp:positionV>
                  <wp:extent cx="5791200" cy="5654040"/>
                  <wp:effectExtent l="0" t="0" r="0" b="3810"/>
                  <wp:wrapNone/>
                  <wp:docPr id="15066371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37184"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91200" cy="5654040"/>
                          </a:xfrm>
                          <a:prstGeom prst="rect">
                            <a:avLst/>
                          </a:prstGeom>
                          <a:noFill/>
                          <a:ln>
                            <a:noFill/>
                          </a:ln>
                        </pic:spPr>
                      </pic:pic>
                    </a:graphicData>
                  </a:graphic>
                </wp:anchor>
              </w:drawing>
            </w:r>
            <w:r>
              <w:rPr>
                <w:rFonts w:ascii="Times New Roman" w:hAnsi="Times New Roman" w:cs="Times New Roman"/>
                <w:sz w:val="18"/>
              </w:rPr>
              <w:t>DDL</w:t>
            </w:r>
          </w:p>
        </w:tc>
        <w:tc>
          <w:tcPr>
            <w:tcW w:w="6056" w:type="dxa"/>
            <w:vAlign w:val="center"/>
          </w:tcPr>
          <w:p w14:paraId="66BA1633">
            <w:pPr>
              <w:spacing w:after="0" w:line="240" w:lineRule="auto"/>
              <w:rPr>
                <w:rFonts w:ascii="Times New Roman" w:hAnsi="Times New Roman" w:cs="Times New Roman"/>
              </w:rPr>
            </w:pPr>
            <w:r>
              <w:rPr>
                <w:rFonts w:ascii="Times New Roman" w:hAnsi="Times New Roman" w:cs="Times New Roman"/>
                <w:sz w:val="18"/>
              </w:rPr>
              <w:t>Data Definition Language</w:t>
            </w:r>
          </w:p>
        </w:tc>
      </w:tr>
      <w:tr w14:paraId="7079A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5488" w:type="dxa"/>
            <w:vAlign w:val="center"/>
          </w:tcPr>
          <w:p w14:paraId="710CEEA5">
            <w:pPr>
              <w:spacing w:after="0" w:line="240" w:lineRule="auto"/>
              <w:rPr>
                <w:rFonts w:ascii="Times New Roman" w:hAnsi="Times New Roman" w:cs="Times New Roman"/>
              </w:rPr>
            </w:pPr>
            <w:r>
              <w:rPr>
                <w:rFonts w:ascii="Times New Roman" w:hAnsi="Times New Roman" w:cs="Times New Roman"/>
                <w:sz w:val="18"/>
              </w:rPr>
              <w:t>DML</w:t>
            </w:r>
          </w:p>
        </w:tc>
        <w:tc>
          <w:tcPr>
            <w:tcW w:w="6056" w:type="dxa"/>
            <w:vAlign w:val="center"/>
          </w:tcPr>
          <w:p w14:paraId="182C244F">
            <w:pPr>
              <w:spacing w:after="0" w:line="240" w:lineRule="auto"/>
              <w:rPr>
                <w:rFonts w:ascii="Times New Roman" w:hAnsi="Times New Roman" w:cs="Times New Roman"/>
              </w:rPr>
            </w:pPr>
            <w:r>
              <w:rPr>
                <w:rFonts w:ascii="Times New Roman" w:hAnsi="Times New Roman" w:cs="Times New Roman"/>
                <w:sz w:val="18"/>
              </w:rPr>
              <w:t>Data Manipulation Language</w:t>
            </w:r>
          </w:p>
        </w:tc>
      </w:tr>
      <w:tr w14:paraId="1EED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053A3013">
            <w:pPr>
              <w:spacing w:after="0" w:line="240" w:lineRule="auto"/>
              <w:rPr>
                <w:rFonts w:ascii="Times New Roman" w:hAnsi="Times New Roman" w:cs="Times New Roman"/>
              </w:rPr>
            </w:pPr>
            <w:r>
              <w:rPr>
                <w:rFonts w:ascii="Times New Roman" w:hAnsi="Times New Roman" w:cs="Times New Roman"/>
                <w:sz w:val="18"/>
              </w:rPr>
              <w:t>DQL</w:t>
            </w:r>
          </w:p>
        </w:tc>
        <w:tc>
          <w:tcPr>
            <w:tcW w:w="6056" w:type="dxa"/>
            <w:vAlign w:val="center"/>
          </w:tcPr>
          <w:p w14:paraId="2452FE2E">
            <w:pPr>
              <w:spacing w:after="0" w:line="240" w:lineRule="auto"/>
              <w:rPr>
                <w:rFonts w:ascii="Times New Roman" w:hAnsi="Times New Roman" w:cs="Times New Roman"/>
              </w:rPr>
            </w:pPr>
            <w:r>
              <w:rPr>
                <w:rFonts w:ascii="Times New Roman" w:hAnsi="Times New Roman" w:cs="Times New Roman"/>
                <w:sz w:val="18"/>
              </w:rPr>
              <w:t>Data Query Language</w:t>
            </w:r>
          </w:p>
        </w:tc>
      </w:tr>
      <w:tr w14:paraId="1F53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27493F69">
            <w:pPr>
              <w:spacing w:after="0" w:line="240" w:lineRule="auto"/>
              <w:rPr>
                <w:rFonts w:ascii="Times New Roman" w:hAnsi="Times New Roman" w:cs="Times New Roman"/>
              </w:rPr>
            </w:pPr>
            <w:r>
              <w:rPr>
                <w:rFonts w:ascii="Times New Roman" w:hAnsi="Times New Roman" w:cs="Times New Roman"/>
                <w:sz w:val="18"/>
              </w:rPr>
              <w:t>PK</w:t>
            </w:r>
          </w:p>
        </w:tc>
        <w:tc>
          <w:tcPr>
            <w:tcW w:w="6056" w:type="dxa"/>
            <w:vAlign w:val="center"/>
          </w:tcPr>
          <w:p w14:paraId="4012765D">
            <w:pPr>
              <w:spacing w:after="0" w:line="240" w:lineRule="auto"/>
              <w:rPr>
                <w:rFonts w:ascii="Times New Roman" w:hAnsi="Times New Roman" w:cs="Times New Roman"/>
              </w:rPr>
            </w:pPr>
            <w:r>
              <w:rPr>
                <w:rFonts w:ascii="Times New Roman" w:hAnsi="Times New Roman" w:cs="Times New Roman"/>
                <w:sz w:val="18"/>
              </w:rPr>
              <w:t>Primary Key</w:t>
            </w:r>
          </w:p>
        </w:tc>
      </w:tr>
      <w:tr w14:paraId="3399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trPr>
        <w:tc>
          <w:tcPr>
            <w:tcW w:w="5488" w:type="dxa"/>
            <w:vAlign w:val="center"/>
          </w:tcPr>
          <w:p w14:paraId="640B1C8F">
            <w:pPr>
              <w:spacing w:after="0" w:line="240" w:lineRule="auto"/>
              <w:rPr>
                <w:rFonts w:ascii="Times New Roman" w:hAnsi="Times New Roman" w:cs="Times New Roman"/>
              </w:rPr>
            </w:pPr>
            <w:r>
              <w:rPr>
                <w:rFonts w:ascii="Times New Roman" w:hAnsi="Times New Roman" w:cs="Times New Roman"/>
                <w:sz w:val="18"/>
              </w:rPr>
              <w:t>FK</w:t>
            </w:r>
          </w:p>
        </w:tc>
        <w:tc>
          <w:tcPr>
            <w:tcW w:w="6056" w:type="dxa"/>
            <w:vAlign w:val="center"/>
          </w:tcPr>
          <w:p w14:paraId="1953816E">
            <w:pPr>
              <w:spacing w:after="0" w:line="240" w:lineRule="auto"/>
              <w:rPr>
                <w:rFonts w:ascii="Times New Roman" w:hAnsi="Times New Roman" w:cs="Times New Roman"/>
              </w:rPr>
            </w:pPr>
            <w:r>
              <w:rPr>
                <w:rFonts w:ascii="Times New Roman" w:hAnsi="Times New Roman" w:cs="Times New Roman"/>
                <w:sz w:val="18"/>
              </w:rPr>
              <w:t>Foreign Key</w:t>
            </w:r>
          </w:p>
        </w:tc>
      </w:tr>
      <w:tr w14:paraId="65A5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5488" w:type="dxa"/>
            <w:vAlign w:val="center"/>
          </w:tcPr>
          <w:p w14:paraId="109BE094">
            <w:pPr>
              <w:spacing w:after="0" w:line="240" w:lineRule="auto"/>
              <w:rPr>
                <w:rFonts w:ascii="Times New Roman" w:hAnsi="Times New Roman" w:cs="Times New Roman"/>
              </w:rPr>
            </w:pPr>
            <w:r>
              <w:rPr>
                <w:rFonts w:ascii="Times New Roman" w:hAnsi="Times New Roman" w:cs="Times New Roman"/>
                <w:sz w:val="18"/>
              </w:rPr>
              <w:t>1NF</w:t>
            </w:r>
          </w:p>
        </w:tc>
        <w:tc>
          <w:tcPr>
            <w:tcW w:w="6056" w:type="dxa"/>
            <w:vAlign w:val="center"/>
          </w:tcPr>
          <w:p w14:paraId="47035373">
            <w:pPr>
              <w:spacing w:after="0" w:line="240" w:lineRule="auto"/>
              <w:rPr>
                <w:rFonts w:ascii="Times New Roman" w:hAnsi="Times New Roman" w:cs="Times New Roman"/>
              </w:rPr>
            </w:pPr>
            <w:r>
              <w:rPr>
                <w:rFonts w:ascii="Times New Roman" w:hAnsi="Times New Roman" w:cs="Times New Roman"/>
                <w:sz w:val="18"/>
              </w:rPr>
              <w:t>First Normal Form</w:t>
            </w:r>
          </w:p>
        </w:tc>
      </w:tr>
      <w:tr w14:paraId="4AA8F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5488" w:type="dxa"/>
            <w:vAlign w:val="center"/>
          </w:tcPr>
          <w:p w14:paraId="0EA60FFD">
            <w:pPr>
              <w:spacing w:after="0" w:line="240" w:lineRule="auto"/>
              <w:rPr>
                <w:rFonts w:ascii="Times New Roman" w:hAnsi="Times New Roman" w:cs="Times New Roman"/>
              </w:rPr>
            </w:pPr>
            <w:r>
              <w:rPr>
                <w:rFonts w:ascii="Times New Roman" w:hAnsi="Times New Roman" w:cs="Times New Roman"/>
                <w:sz w:val="18"/>
              </w:rPr>
              <w:t>2NF</w:t>
            </w:r>
          </w:p>
        </w:tc>
        <w:tc>
          <w:tcPr>
            <w:tcW w:w="6056" w:type="dxa"/>
            <w:vAlign w:val="center"/>
          </w:tcPr>
          <w:p w14:paraId="13C01316">
            <w:pPr>
              <w:spacing w:after="0" w:line="240" w:lineRule="auto"/>
              <w:rPr>
                <w:rFonts w:ascii="Times New Roman" w:hAnsi="Times New Roman" w:cs="Times New Roman"/>
              </w:rPr>
            </w:pPr>
            <w:r>
              <w:rPr>
                <w:rFonts w:ascii="Times New Roman" w:hAnsi="Times New Roman" w:cs="Times New Roman"/>
                <w:sz w:val="18"/>
              </w:rPr>
              <w:t>Second Normal Form</w:t>
            </w:r>
          </w:p>
        </w:tc>
      </w:tr>
      <w:tr w14:paraId="7B37C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5488" w:type="dxa"/>
            <w:vAlign w:val="center"/>
          </w:tcPr>
          <w:p w14:paraId="4E7E65AB">
            <w:pPr>
              <w:spacing w:after="0" w:line="240" w:lineRule="auto"/>
              <w:rPr>
                <w:rFonts w:ascii="Times New Roman" w:hAnsi="Times New Roman" w:cs="Times New Roman"/>
              </w:rPr>
            </w:pPr>
            <w:r>
              <w:rPr>
                <w:rFonts w:ascii="Times New Roman" w:hAnsi="Times New Roman" w:cs="Times New Roman"/>
                <w:sz w:val="18"/>
              </w:rPr>
              <w:t>3NF</w:t>
            </w:r>
          </w:p>
        </w:tc>
        <w:tc>
          <w:tcPr>
            <w:tcW w:w="6056" w:type="dxa"/>
            <w:vAlign w:val="center"/>
          </w:tcPr>
          <w:p w14:paraId="620F2CD5">
            <w:pPr>
              <w:spacing w:after="0" w:line="240" w:lineRule="auto"/>
              <w:rPr>
                <w:rFonts w:ascii="Times New Roman" w:hAnsi="Times New Roman" w:cs="Times New Roman"/>
              </w:rPr>
            </w:pPr>
            <w:r>
              <w:rPr>
                <w:rFonts w:ascii="Times New Roman" w:hAnsi="Times New Roman" w:cs="Times New Roman"/>
                <w:sz w:val="18"/>
              </w:rPr>
              <w:t>Third Normal Form</w:t>
            </w:r>
          </w:p>
        </w:tc>
      </w:tr>
      <w:tr w14:paraId="587A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 w:hRule="atLeast"/>
        </w:trPr>
        <w:tc>
          <w:tcPr>
            <w:tcW w:w="5488" w:type="dxa"/>
            <w:vAlign w:val="center"/>
          </w:tcPr>
          <w:p w14:paraId="26DF3D4A">
            <w:pPr>
              <w:spacing w:after="0" w:line="240" w:lineRule="auto"/>
              <w:rPr>
                <w:rFonts w:ascii="Times New Roman" w:hAnsi="Times New Roman" w:cs="Times New Roman"/>
                <w:sz w:val="18"/>
              </w:rPr>
            </w:pPr>
          </w:p>
        </w:tc>
        <w:tc>
          <w:tcPr>
            <w:tcW w:w="6056" w:type="dxa"/>
            <w:vAlign w:val="center"/>
          </w:tcPr>
          <w:p w14:paraId="5D3F179F">
            <w:pPr>
              <w:spacing w:after="0" w:line="240" w:lineRule="auto"/>
              <w:rPr>
                <w:rFonts w:ascii="Times New Roman" w:hAnsi="Times New Roman" w:cs="Times New Roman"/>
                <w:sz w:val="18"/>
              </w:rPr>
            </w:pPr>
          </w:p>
        </w:tc>
      </w:tr>
    </w:tbl>
    <w:p w14:paraId="2D9E1937">
      <w:pPr>
        <w:rPr>
          <w:lang w:val="en-IN"/>
        </w:rPr>
      </w:pPr>
    </w:p>
    <w:p w14:paraId="3BAC9246"/>
    <w:p w14:paraId="2C0B9503"/>
    <w:p w14:paraId="53A49651"/>
    <w:p w14:paraId="66704097"/>
    <w:p w14:paraId="2C34800B"/>
    <w:p w14:paraId="4E2B6DB1"/>
    <w:p w14:paraId="654BF358"/>
    <w:p w14:paraId="039B9E68"/>
    <w:p w14:paraId="403A43B0"/>
    <w:p w14:paraId="22923D48"/>
    <w:p w14:paraId="598BC868"/>
    <w:p w14:paraId="6770B47B"/>
    <w:p w14:paraId="0E565556">
      <w:pPr>
        <w:pStyle w:val="37"/>
        <w:rPr>
          <w:rFonts w:ascii="Times New Roman" w:hAnsi="Times New Roman" w:cs="Times New Roman"/>
        </w:rPr>
      </w:pPr>
      <w:r>
        <w:rPr>
          <w:rFonts w:ascii="Times New Roman" w:hAnsi="Times New Roman" w:cs="Times New Roman"/>
          <w:sz w:val="21"/>
          <w:szCs w:val="22"/>
          <w:lang w:val="en-IN"/>
        </w:rPr>
        <w:drawing>
          <wp:inline distT="0" distB="0" distL="0" distR="0">
            <wp:extent cx="749300" cy="332105"/>
            <wp:effectExtent l="0" t="0" r="0" b="0"/>
            <wp:docPr id="116318972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9725"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778365" cy="345371"/>
                    </a:xfrm>
                    <a:prstGeom prst="rect">
                      <a:avLst/>
                    </a:prstGeom>
                    <a:noFill/>
                    <a:ln>
                      <a:noFill/>
                    </a:ln>
                  </pic:spPr>
                </pic:pic>
              </a:graphicData>
            </a:graphic>
          </wp:inline>
        </w:drawing>
      </w:r>
      <w:r>
        <w:rPr>
          <w:rFonts w:ascii="Times New Roman" w:hAnsi="Times New Roman" w:cs="Times New Roman"/>
        </w:rPr>
        <w:t xml:space="preserve">             1. INTRODUCTION</w:t>
      </w:r>
    </w:p>
    <w:p w14:paraId="21148595">
      <w:pPr>
        <w:pStyle w:val="2"/>
        <w:rPr>
          <w:rFonts w:ascii="Times New Roman" w:hAnsi="Times New Roman" w:cs="Times New Roman"/>
        </w:rPr>
      </w:pPr>
      <w:r>
        <w:rPr>
          <w:rFonts w:ascii="Times New Roman" w:hAnsi="Times New Roman" w:cs="Times New Roman"/>
        </w:rPr>
        <w:t>1.1 Brief Information about the Project</w:t>
      </w:r>
    </w:p>
    <w:p w14:paraId="199A679F">
      <w:pPr>
        <w:rPr>
          <w:lang w:val="en-IN"/>
        </w:rPr>
      </w:pPr>
      <w:r>
        <w:rPr>
          <w:lang w:val="en-IN"/>
        </w:rPr>
        <w:drawing>
          <wp:anchor distT="0" distB="0" distL="114300" distR="114300" simplePos="0" relativeHeight="251666432" behindDoc="1" locked="0" layoutInCell="1" allowOverlap="1">
            <wp:simplePos x="0" y="0"/>
            <wp:positionH relativeFrom="column">
              <wp:posOffset>0</wp:posOffset>
            </wp:positionH>
            <wp:positionV relativeFrom="paragraph">
              <wp:posOffset>525145</wp:posOffset>
            </wp:positionV>
            <wp:extent cx="5699760" cy="5852160"/>
            <wp:effectExtent l="0" t="0" r="0" b="0"/>
            <wp:wrapNone/>
            <wp:docPr id="19838511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51186"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99760" cy="5852160"/>
                    </a:xfrm>
                    <a:prstGeom prst="rect">
                      <a:avLst/>
                    </a:prstGeom>
                    <a:noFill/>
                    <a:ln>
                      <a:noFill/>
                    </a:ln>
                  </pic:spPr>
                </pic:pic>
              </a:graphicData>
            </a:graphic>
          </wp:anchor>
        </w:drawing>
      </w:r>
      <w:r>
        <w:rPr>
          <w:rFonts w:ascii="Times New Roman" w:hAnsi="Times New Roman" w:cs="Times New Roman"/>
        </w:rPr>
        <w:t>An E-Commerce Order Management System is a database application that manages the core information and transactions of an online shopping platform. It maintains customer records, product categories, product details, orders, order items, payments and shipments in a centralized relational database.</w:t>
      </w:r>
      <w:r>
        <w:rPr>
          <w:rFonts w:ascii="Times New Roman" w:hAnsi="Times New Roman" w:eastAsia="Times New Roman" w:cs="Times New Roman"/>
          <w:sz w:val="24"/>
          <w:szCs w:val="24"/>
          <w:lang w:val="en-IN" w:eastAsia="en-IN"/>
        </w:rPr>
        <w:t xml:space="preserve"> </w:t>
      </w:r>
    </w:p>
    <w:p w14:paraId="2B556798">
      <w:pPr>
        <w:rPr>
          <w:rFonts w:ascii="Times New Roman" w:hAnsi="Times New Roman" w:cs="Times New Roman"/>
        </w:rPr>
      </w:pPr>
    </w:p>
    <w:p w14:paraId="0673EA1E">
      <w:pPr>
        <w:pStyle w:val="2"/>
        <w:rPr>
          <w:rFonts w:ascii="Times New Roman" w:hAnsi="Times New Roman" w:cs="Times New Roman"/>
        </w:rPr>
      </w:pPr>
      <w:r>
        <w:rPr>
          <w:rFonts w:ascii="Times New Roman" w:hAnsi="Times New Roman" w:cs="Times New Roman"/>
        </w:rPr>
        <w:t>1.2 Motivation and Contribution of Project</w:t>
      </w:r>
    </w:p>
    <w:p w14:paraId="27E947B5">
      <w:pPr>
        <w:pStyle w:val="23"/>
        <w:rPr>
          <w:rFonts w:ascii="Times New Roman" w:hAnsi="Times New Roman" w:cs="Times New Roman"/>
        </w:rPr>
      </w:pPr>
      <w:r>
        <w:rPr>
          <w:rFonts w:ascii="Times New Roman" w:hAnsi="Times New Roman" w:cs="Times New Roman"/>
        </w:rPr>
        <w:t>Centralizing e-commerce records in one relational database.</w:t>
      </w:r>
    </w:p>
    <w:p w14:paraId="3B70B72E">
      <w:pPr>
        <w:pStyle w:val="23"/>
        <w:rPr>
          <w:rFonts w:ascii="Times New Roman" w:hAnsi="Times New Roman" w:cs="Times New Roman"/>
        </w:rPr>
      </w:pPr>
      <w:r>
        <w:rPr>
          <w:rFonts w:ascii="Times New Roman" w:hAnsi="Times New Roman" w:cs="Times New Roman"/>
        </w:rPr>
        <w:t>Reducing duplicate and inconsistent customer, product and order information.</w:t>
      </w:r>
    </w:p>
    <w:p w14:paraId="6E30440A">
      <w:pPr>
        <w:pStyle w:val="23"/>
        <w:rPr>
          <w:rFonts w:ascii="Times New Roman" w:hAnsi="Times New Roman" w:cs="Times New Roman"/>
        </w:rPr>
      </w:pPr>
      <w:r>
        <w:rPr>
          <w:rFonts w:ascii="Times New Roman" w:hAnsi="Times New Roman" w:cs="Times New Roman"/>
        </w:rPr>
        <w:t>Maintaining referential integrity using primary and foreign keys.</w:t>
      </w:r>
    </w:p>
    <w:p w14:paraId="4CAF15CA">
      <w:pPr>
        <w:pStyle w:val="23"/>
        <w:rPr>
          <w:rFonts w:ascii="Times New Roman" w:hAnsi="Times New Roman" w:cs="Times New Roman"/>
        </w:rPr>
      </w:pPr>
      <w:r>
        <w:rPr>
          <w:rFonts w:ascii="Times New Roman" w:hAnsi="Times New Roman" w:cs="Times New Roman"/>
        </w:rPr>
        <w:t>Supporting efficient order searches, sales summaries and operational reports.</w:t>
      </w:r>
    </w:p>
    <w:p w14:paraId="73E3BE6C">
      <w:pPr>
        <w:pStyle w:val="23"/>
        <w:rPr>
          <w:rFonts w:ascii="Times New Roman" w:hAnsi="Times New Roman" w:cs="Times New Roman"/>
        </w:rPr>
      </w:pPr>
      <w:r>
        <w:rPr>
          <w:rFonts w:ascii="Times New Roman" w:hAnsi="Times New Roman" w:cs="Times New Roman"/>
        </w:rPr>
        <w:t>Providing a foundation for order, payment, inventory and shipment management.</w:t>
      </w:r>
    </w:p>
    <w:p w14:paraId="030D1F7D">
      <w:pPr>
        <w:pStyle w:val="2"/>
        <w:rPr>
          <w:rFonts w:ascii="Times New Roman" w:hAnsi="Times New Roman" w:cs="Times New Roman"/>
        </w:rPr>
      </w:pPr>
      <w:r>
        <w:rPr>
          <w:rFonts w:ascii="Times New Roman" w:hAnsi="Times New Roman" w:cs="Times New Roman"/>
        </w:rPr>
        <w:t>1.3 Objectives of the Project</w:t>
      </w:r>
    </w:p>
    <w:p w14:paraId="297DA167">
      <w:pPr>
        <w:pStyle w:val="23"/>
        <w:rPr>
          <w:rFonts w:ascii="Times New Roman" w:hAnsi="Times New Roman" w:cs="Times New Roman"/>
        </w:rPr>
      </w:pPr>
      <w:r>
        <w:rPr>
          <w:rFonts w:ascii="Times New Roman" w:hAnsi="Times New Roman" w:cs="Times New Roman"/>
        </w:rPr>
        <w:t>Develop a centralized e-commerce order database.</w:t>
      </w:r>
    </w:p>
    <w:p w14:paraId="53A5BF97">
      <w:pPr>
        <w:pStyle w:val="23"/>
        <w:rPr>
          <w:rFonts w:ascii="Times New Roman" w:hAnsi="Times New Roman" w:cs="Times New Roman"/>
        </w:rPr>
      </w:pPr>
      <w:r>
        <w:rPr>
          <w:rFonts w:ascii="Times New Roman" w:hAnsi="Times New Roman" w:cs="Times New Roman"/>
        </w:rPr>
        <w:t>Manage customer and product information.</w:t>
      </w:r>
    </w:p>
    <w:p w14:paraId="18B3E62A">
      <w:pPr>
        <w:pStyle w:val="23"/>
        <w:rPr>
          <w:rFonts w:ascii="Times New Roman" w:hAnsi="Times New Roman" w:cs="Times New Roman"/>
        </w:rPr>
      </w:pPr>
      <w:r>
        <w:rPr>
          <w:rFonts w:ascii="Times New Roman" w:hAnsi="Times New Roman" w:cs="Times New Roman"/>
        </w:rPr>
        <w:t>Create and track customer orders and order items.</w:t>
      </w:r>
    </w:p>
    <w:p w14:paraId="489198B9">
      <w:pPr>
        <w:pStyle w:val="23"/>
        <w:rPr>
          <w:rFonts w:ascii="Times New Roman" w:hAnsi="Times New Roman" w:cs="Times New Roman"/>
        </w:rPr>
      </w:pPr>
      <w:r>
        <w:rPr>
          <w:rFonts w:ascii="Times New Roman" w:hAnsi="Times New Roman" w:cs="Times New Roman"/>
        </w:rPr>
        <w:t>Record payment information and payment status.</w:t>
      </w:r>
    </w:p>
    <w:p w14:paraId="30E3989A">
      <w:pPr>
        <w:pStyle w:val="23"/>
        <w:rPr>
          <w:rFonts w:ascii="Times New Roman" w:hAnsi="Times New Roman" w:cs="Times New Roman"/>
          <w:lang w:val="en-IN"/>
        </w:rPr>
      </w:pPr>
      <w:r>
        <w:rPr>
          <w:rFonts w:ascii="Times New Roman" w:hAnsi="Times New Roman" w:cs="Times New Roman"/>
        </w:rPr>
        <w:t>Maintain shipment and delivery information.</w:t>
      </w:r>
      <w:r>
        <w:rPr>
          <w:rFonts w:ascii="Times New Roman" w:hAnsi="Times New Roman" w:eastAsia="Times New Roman" w:cs="Times New Roman"/>
          <w:sz w:val="24"/>
          <w:szCs w:val="24"/>
          <w:lang w:val="en-IN" w:eastAsia="en-IN"/>
        </w:rPr>
        <w:t xml:space="preserve"> </w:t>
      </w:r>
    </w:p>
    <w:p w14:paraId="149CC548">
      <w:pPr>
        <w:pStyle w:val="23"/>
        <w:rPr>
          <w:rFonts w:ascii="Times New Roman" w:hAnsi="Times New Roman" w:cs="Times New Roman"/>
        </w:rPr>
      </w:pPr>
    </w:p>
    <w:p w14:paraId="5D4906FD">
      <w:pPr>
        <w:pStyle w:val="23"/>
        <w:rPr>
          <w:rFonts w:ascii="Times New Roman" w:hAnsi="Times New Roman" w:cs="Times New Roman"/>
        </w:rPr>
      </w:pPr>
      <w:r>
        <w:rPr>
          <w:rFonts w:ascii="Times New Roman" w:hAnsi="Times New Roman" w:cs="Times New Roman"/>
        </w:rPr>
        <w:t>Reduce duplicate data and update anomalies.</w:t>
      </w:r>
    </w:p>
    <w:p w14:paraId="559DFBB7">
      <w:pPr>
        <w:pStyle w:val="23"/>
        <w:rPr>
          <w:rFonts w:ascii="Times New Roman" w:hAnsi="Times New Roman" w:cs="Times New Roman"/>
        </w:rPr>
      </w:pPr>
      <w:r>
        <w:rPr>
          <w:rFonts w:ascii="Times New Roman" w:hAnsi="Times New Roman" w:cs="Times New Roman"/>
        </w:rPr>
        <w:t>Support SQL queries and business reports.</w:t>
      </w:r>
    </w:p>
    <w:p w14:paraId="28CE7339">
      <w:pPr>
        <w:pStyle w:val="2"/>
        <w:rPr>
          <w:rFonts w:ascii="Times New Roman" w:hAnsi="Times New Roman" w:cs="Times New Roman"/>
        </w:rPr>
      </w:pPr>
      <w:r>
        <w:rPr>
          <w:rFonts w:ascii="Times New Roman" w:hAnsi="Times New Roman" w:cs="Times New Roman"/>
        </w:rPr>
        <w:t>1.4 Scope of the Project</w:t>
      </w:r>
    </w:p>
    <w:p w14:paraId="13272016">
      <w:pPr>
        <w:rPr>
          <w:rFonts w:ascii="Times New Roman" w:hAnsi="Times New Roman" w:cs="Times New Roman"/>
        </w:rPr>
      </w:pPr>
      <w:r>
        <w:rPr>
          <w:rFonts w:ascii="Times New Roman" w:hAnsi="Times New Roman" w:cs="Times New Roman"/>
        </w:rPr>
        <w:t>The scope covers customer management, product and category management, order processing, order-item management, payment records, shipment tracking and SQL-based reporting. The system can later be extended with inventory reservation, discounts, returns, refunds, reviews, notifications, analytics and role-based access.</w:t>
      </w:r>
    </w:p>
    <w:p w14:paraId="2D268CF7"/>
    <w:p w14:paraId="06F2E540"/>
    <w:p w14:paraId="31B9B59E"/>
    <w:p w14:paraId="21D406C9"/>
    <w:p w14:paraId="3AEC56AD"/>
    <w:p w14:paraId="08D2A7EB"/>
    <w:p w14:paraId="5F069F51">
      <w:pPr>
        <w:pStyle w:val="37"/>
        <w:rPr>
          <w:rFonts w:ascii="Times New Roman" w:hAnsi="Times New Roman" w:cs="Times New Roman"/>
        </w:rPr>
      </w:pPr>
      <w:r>
        <w:t xml:space="preserve">  </w:t>
      </w:r>
      <w:r>
        <w:rPr>
          <w:rFonts w:ascii="Arial" w:hAnsi="Arial" w:cstheme="minorBidi"/>
          <w:sz w:val="22"/>
          <w:szCs w:val="22"/>
          <w:lang w:val="en-IN"/>
        </w:rPr>
        <w:drawing>
          <wp:inline distT="0" distB="0" distL="0" distR="0">
            <wp:extent cx="844550" cy="304800"/>
            <wp:effectExtent l="0" t="0" r="0" b="0"/>
            <wp:docPr id="15810714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71499"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01646" cy="325805"/>
                    </a:xfrm>
                    <a:prstGeom prst="rect">
                      <a:avLst/>
                    </a:prstGeom>
                    <a:noFill/>
                    <a:ln>
                      <a:noFill/>
                    </a:ln>
                  </pic:spPr>
                </pic:pic>
              </a:graphicData>
            </a:graphic>
          </wp:inline>
        </w:drawing>
      </w:r>
      <w:r>
        <w:t xml:space="preserve">        </w:t>
      </w:r>
      <w:r>
        <w:rPr>
          <w:rFonts w:ascii="Times New Roman" w:hAnsi="Times New Roman" w:cs="Times New Roman"/>
        </w:rPr>
        <w:t xml:space="preserve">        2. SYSTEM ANALYSIS</w:t>
      </w:r>
    </w:p>
    <w:p w14:paraId="1C1AD087">
      <w:pPr>
        <w:pStyle w:val="2"/>
        <w:rPr>
          <w:rFonts w:ascii="Times New Roman" w:hAnsi="Times New Roman" w:cs="Times New Roman"/>
        </w:rPr>
      </w:pPr>
      <w:r>
        <w:rPr>
          <w:rFonts w:ascii="Times New Roman" w:hAnsi="Times New Roman" w:cs="Times New Roman"/>
        </w:rPr>
        <w:t>2.1 Existing System</w:t>
      </w:r>
    </w:p>
    <w:p w14:paraId="4BBE8650">
      <w:pPr>
        <w:pStyle w:val="23"/>
        <w:rPr>
          <w:rFonts w:ascii="Times New Roman" w:hAnsi="Times New Roman" w:cs="Times New Roman"/>
          <w:sz w:val="22"/>
        </w:rPr>
      </w:pPr>
      <w:r>
        <w:rPr>
          <w:rFonts w:ascii="Times New Roman" w:hAnsi="Times New Roman" w:cs="Times New Roman"/>
          <w:sz w:val="22"/>
        </w:rPr>
        <w:t>Manual or spreadsheet-based order maintenance.</w:t>
      </w:r>
    </w:p>
    <w:p w14:paraId="67337889">
      <w:pPr>
        <w:pStyle w:val="23"/>
        <w:rPr>
          <w:rFonts w:ascii="Times New Roman" w:hAnsi="Times New Roman" w:cs="Times New Roman"/>
          <w:sz w:val="22"/>
        </w:rPr>
      </w:pPr>
      <w:r>
        <w:rPr>
          <w:rFonts w:ascii="Times New Roman" w:hAnsi="Times New Roman" w:cs="Times New Roman"/>
          <w:sz w:val="22"/>
        </w:rPr>
        <w:t>Customer and product information stored in disconnected files.</w:t>
      </w:r>
    </w:p>
    <w:p w14:paraId="3CA418EE">
      <w:pPr>
        <w:pStyle w:val="23"/>
        <w:rPr>
          <w:rFonts w:ascii="Times New Roman" w:hAnsi="Times New Roman" w:cs="Times New Roman"/>
          <w:sz w:val="22"/>
        </w:rPr>
      </w:pPr>
      <w:r>
        <w:rPr>
          <w:rFonts w:ascii="Times New Roman" w:hAnsi="Times New Roman" w:cs="Times New Roman"/>
          <w:sz w:val="22"/>
        </w:rPr>
        <w:t>Repeated order and product information.</w:t>
      </w:r>
    </w:p>
    <w:p w14:paraId="7E5D3148">
      <w:pPr>
        <w:pStyle w:val="23"/>
        <w:rPr>
          <w:rFonts w:ascii="Times New Roman" w:hAnsi="Times New Roman" w:cs="Times New Roman"/>
          <w:sz w:val="22"/>
        </w:rPr>
      </w:pPr>
      <w:r>
        <w:rPr>
          <w:rFonts w:ascii="Times New Roman" w:hAnsi="Times New Roman" w:cs="Times New Roman"/>
          <w:sz w:val="22"/>
        </w:rPr>
        <w:t>Time-consuming searches and report preparation.</w:t>
      </w:r>
    </w:p>
    <w:p w14:paraId="58389AA7">
      <w:pPr>
        <w:pStyle w:val="23"/>
        <w:rPr>
          <w:rFonts w:ascii="Times New Roman" w:hAnsi="Times New Roman" w:cs="Times New Roman"/>
          <w:sz w:val="22"/>
        </w:rPr>
      </w:pPr>
      <w:r>
        <w:rPr>
          <w:rFonts w:ascii="Times New Roman" w:hAnsi="Times New Roman" w:cs="Times New Roman"/>
          <w:sz w:val="22"/>
        </w:rPr>
        <w:t>Difficulty tracking order and shipment status.</w:t>
      </w:r>
    </w:p>
    <w:p w14:paraId="20E079EA">
      <w:pPr>
        <w:pStyle w:val="23"/>
        <w:rPr>
          <w:sz w:val="22"/>
          <w:lang w:val="en-IN"/>
        </w:rPr>
      </w:pPr>
      <w:r>
        <w:rPr>
          <w:sz w:val="22"/>
          <w:lang w:val="en-IN"/>
        </w:rPr>
        <w:drawing>
          <wp:anchor distT="0" distB="0" distL="114300" distR="114300" simplePos="0" relativeHeight="251668480" behindDoc="1" locked="0" layoutInCell="1" allowOverlap="1">
            <wp:simplePos x="0" y="0"/>
            <wp:positionH relativeFrom="column">
              <wp:posOffset>228600</wp:posOffset>
            </wp:positionH>
            <wp:positionV relativeFrom="paragraph">
              <wp:posOffset>194945</wp:posOffset>
            </wp:positionV>
            <wp:extent cx="5516880" cy="5516880"/>
            <wp:effectExtent l="0" t="0" r="7620" b="7620"/>
            <wp:wrapNone/>
            <wp:docPr id="17559022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2258"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6880" cy="5516880"/>
                    </a:xfrm>
                    <a:prstGeom prst="rect">
                      <a:avLst/>
                    </a:prstGeom>
                    <a:noFill/>
                    <a:ln>
                      <a:noFill/>
                    </a:ln>
                  </pic:spPr>
                </pic:pic>
              </a:graphicData>
            </a:graphic>
          </wp:anchor>
        </w:drawing>
      </w:r>
      <w:r>
        <w:rPr>
          <w:rFonts w:ascii="Times New Roman" w:hAnsi="Times New Roman" w:cs="Times New Roman"/>
          <w:sz w:val="22"/>
        </w:rPr>
        <w:t>Higher possibility of data-entry errors.</w:t>
      </w:r>
      <w:r>
        <w:rPr>
          <w:rFonts w:ascii="Times New Roman" w:hAnsi="Times New Roman" w:eastAsia="Times New Roman" w:cs="Times New Roman"/>
          <w:sz w:val="24"/>
          <w:szCs w:val="24"/>
          <w:lang w:val="en-IN" w:eastAsia="en-IN"/>
        </w:rPr>
        <w:t xml:space="preserve"> </w:t>
      </w:r>
    </w:p>
    <w:p w14:paraId="0E91F07B">
      <w:pPr>
        <w:pStyle w:val="23"/>
        <w:rPr>
          <w:rFonts w:ascii="Times New Roman" w:hAnsi="Times New Roman" w:cs="Times New Roman"/>
          <w:sz w:val="22"/>
        </w:rPr>
      </w:pPr>
    </w:p>
    <w:p w14:paraId="0FC3632C">
      <w:pPr>
        <w:pStyle w:val="2"/>
        <w:rPr>
          <w:rFonts w:ascii="Times New Roman" w:hAnsi="Times New Roman" w:cs="Times New Roman"/>
        </w:rPr>
      </w:pPr>
      <w:r>
        <w:rPr>
          <w:rFonts w:ascii="Times New Roman" w:hAnsi="Times New Roman" w:cs="Times New Roman"/>
        </w:rPr>
        <w:t>2.2 Proposed System</w:t>
      </w:r>
    </w:p>
    <w:p w14:paraId="55C04335">
      <w:pPr>
        <w:rPr>
          <w:rFonts w:ascii="Times New Roman" w:hAnsi="Times New Roman" w:cs="Times New Roman"/>
          <w:sz w:val="22"/>
        </w:rPr>
      </w:pPr>
      <w:r>
        <w:rPr>
          <w:rFonts w:ascii="Times New Roman" w:hAnsi="Times New Roman" w:cs="Times New Roman"/>
          <w:sz w:val="20"/>
          <w:szCs w:val="20"/>
        </w:rPr>
        <w:t>T</w:t>
      </w:r>
      <w:r>
        <w:rPr>
          <w:rFonts w:ascii="Times New Roman" w:hAnsi="Times New Roman" w:cs="Times New Roman"/>
          <w:sz w:val="22"/>
        </w:rPr>
        <w:t>he proposed system uses a centralized relational database. It organizes e-commerce information into related tables and uses primary keys, foreign keys, uniqueness rules, NOT NULL conditions and CHECK constraints. The system supports customer, category, product, order, payment and shipment management.</w:t>
      </w:r>
    </w:p>
    <w:p w14:paraId="4BDF393F">
      <w:pPr>
        <w:pStyle w:val="23"/>
        <w:rPr>
          <w:rFonts w:ascii="Times New Roman" w:hAnsi="Times New Roman" w:cs="Times New Roman"/>
          <w:sz w:val="22"/>
        </w:rPr>
      </w:pPr>
      <w:r>
        <w:rPr>
          <w:rFonts w:ascii="Times New Roman" w:hAnsi="Times New Roman" w:cs="Times New Roman"/>
          <w:sz w:val="22"/>
        </w:rPr>
        <w:t>Centralized database</w:t>
      </w:r>
    </w:p>
    <w:p w14:paraId="4DA3FC6E">
      <w:pPr>
        <w:pStyle w:val="23"/>
        <w:rPr>
          <w:rFonts w:ascii="Times New Roman" w:hAnsi="Times New Roman" w:cs="Times New Roman"/>
          <w:sz w:val="22"/>
          <w:lang w:val="en-IN"/>
        </w:rPr>
      </w:pPr>
      <w:r>
        <w:rPr>
          <w:rFonts w:ascii="Times New Roman" w:hAnsi="Times New Roman" w:cs="Times New Roman"/>
          <w:sz w:val="22"/>
        </w:rPr>
        <w:t>Customer management</w:t>
      </w:r>
    </w:p>
    <w:p w14:paraId="2717D9EF">
      <w:pPr>
        <w:pStyle w:val="23"/>
        <w:rPr>
          <w:rFonts w:ascii="Times New Roman" w:hAnsi="Times New Roman" w:cs="Times New Roman"/>
          <w:sz w:val="22"/>
        </w:rPr>
      </w:pPr>
      <w:r>
        <w:rPr>
          <w:rFonts w:ascii="Times New Roman" w:hAnsi="Times New Roman" w:cs="Times New Roman"/>
          <w:sz w:val="22"/>
        </w:rPr>
        <w:t>Product management</w:t>
      </w:r>
    </w:p>
    <w:p w14:paraId="591074B9">
      <w:pPr>
        <w:pStyle w:val="23"/>
        <w:rPr>
          <w:rFonts w:ascii="Times New Roman" w:hAnsi="Times New Roman" w:cs="Times New Roman"/>
          <w:sz w:val="22"/>
        </w:rPr>
      </w:pPr>
      <w:r>
        <w:rPr>
          <w:rFonts w:ascii="Times New Roman" w:hAnsi="Times New Roman" w:cs="Times New Roman"/>
          <w:sz w:val="22"/>
        </w:rPr>
        <w:t>Order management</w:t>
      </w:r>
    </w:p>
    <w:p w14:paraId="675AC14F">
      <w:pPr>
        <w:pStyle w:val="23"/>
        <w:rPr>
          <w:rFonts w:ascii="Times New Roman" w:hAnsi="Times New Roman" w:cs="Times New Roman"/>
          <w:sz w:val="22"/>
        </w:rPr>
      </w:pPr>
      <w:r>
        <w:rPr>
          <w:rFonts w:ascii="Times New Roman" w:hAnsi="Times New Roman" w:cs="Times New Roman"/>
          <w:sz w:val="22"/>
        </w:rPr>
        <w:t>Payment processing</w:t>
      </w:r>
    </w:p>
    <w:p w14:paraId="1FB6E751">
      <w:pPr>
        <w:pStyle w:val="23"/>
        <w:rPr>
          <w:rFonts w:ascii="Times New Roman" w:hAnsi="Times New Roman" w:cs="Times New Roman"/>
          <w:sz w:val="22"/>
        </w:rPr>
      </w:pPr>
      <w:r>
        <w:rPr>
          <w:rFonts w:ascii="Times New Roman" w:hAnsi="Times New Roman" w:cs="Times New Roman"/>
          <w:sz w:val="22"/>
        </w:rPr>
        <w:t>Shipment tracking</w:t>
      </w:r>
    </w:p>
    <w:p w14:paraId="46D4CC51">
      <w:pPr>
        <w:pStyle w:val="23"/>
        <w:rPr>
          <w:rFonts w:ascii="Times New Roman" w:hAnsi="Times New Roman" w:cs="Times New Roman"/>
          <w:sz w:val="22"/>
        </w:rPr>
      </w:pPr>
      <w:r>
        <w:rPr>
          <w:rFonts w:ascii="Times New Roman" w:hAnsi="Times New Roman" w:cs="Times New Roman"/>
          <w:sz w:val="22"/>
        </w:rPr>
        <w:t>SQL-based reporting</w:t>
      </w:r>
    </w:p>
    <w:p w14:paraId="6CAF1A9C">
      <w:pPr>
        <w:pStyle w:val="23"/>
        <w:rPr>
          <w:rFonts w:ascii="Times New Roman" w:hAnsi="Times New Roman" w:cs="Times New Roman"/>
          <w:sz w:val="22"/>
        </w:rPr>
      </w:pPr>
      <w:r>
        <w:rPr>
          <w:rFonts w:ascii="Times New Roman" w:hAnsi="Times New Roman" w:cs="Times New Roman"/>
          <w:sz w:val="22"/>
        </w:rPr>
        <w:t>Referential integrity</w:t>
      </w:r>
    </w:p>
    <w:p w14:paraId="1AEEF65D">
      <w:pPr>
        <w:pStyle w:val="2"/>
        <w:rPr>
          <w:rFonts w:ascii="Times New Roman" w:hAnsi="Times New Roman" w:cs="Times New Roman"/>
        </w:rPr>
      </w:pPr>
      <w:r>
        <w:t>2</w:t>
      </w:r>
      <w:r>
        <w:rPr>
          <w:rFonts w:ascii="Times New Roman" w:hAnsi="Times New Roman" w:cs="Times New Roman"/>
        </w:rPr>
        <w:t>.3 Functional Requirements</w:t>
      </w:r>
    </w:p>
    <w:tbl>
      <w:tblPr>
        <w:tblStyle w:val="36"/>
        <w:tblW w:w="110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46"/>
        <w:gridCol w:w="5610"/>
      </w:tblGrid>
      <w:tr w14:paraId="7041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shd w:val="clear" w:color="auto" w:fill="1C3050"/>
          </w:tcPr>
          <w:p w14:paraId="5FA6094B">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Module</w:t>
            </w:r>
          </w:p>
        </w:tc>
        <w:tc>
          <w:tcPr>
            <w:tcW w:w="5610" w:type="dxa"/>
            <w:shd w:val="clear" w:color="auto" w:fill="1C3050"/>
          </w:tcPr>
          <w:p w14:paraId="7FBF7D93">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Functional Requirement</w:t>
            </w:r>
          </w:p>
        </w:tc>
      </w:tr>
      <w:tr w14:paraId="087CA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196CFD5A">
            <w:pPr>
              <w:spacing w:after="0" w:line="240" w:lineRule="auto"/>
              <w:rPr>
                <w:rFonts w:ascii="Times New Roman" w:hAnsi="Times New Roman" w:cs="Times New Roman"/>
                <w:sz w:val="20"/>
                <w:szCs w:val="20"/>
              </w:rPr>
            </w:pPr>
            <w:r>
              <w:rPr>
                <w:rFonts w:ascii="Times New Roman" w:hAnsi="Times New Roman" w:cs="Times New Roman"/>
                <w:sz w:val="20"/>
                <w:szCs w:val="20"/>
              </w:rPr>
              <w:t>Customer Management</w:t>
            </w:r>
          </w:p>
        </w:tc>
        <w:tc>
          <w:tcPr>
            <w:tcW w:w="5610" w:type="dxa"/>
            <w:vAlign w:val="center"/>
          </w:tcPr>
          <w:p w14:paraId="0540229E">
            <w:pPr>
              <w:spacing w:after="0" w:line="240" w:lineRule="auto"/>
              <w:rPr>
                <w:rFonts w:ascii="Times New Roman" w:hAnsi="Times New Roman" w:cs="Times New Roman"/>
                <w:sz w:val="20"/>
                <w:szCs w:val="20"/>
              </w:rPr>
            </w:pPr>
            <w:r>
              <w:rPr>
                <w:rFonts w:ascii="Times New Roman" w:hAnsi="Times New Roman" w:cs="Times New Roman"/>
                <w:sz w:val="20"/>
                <w:szCs w:val="20"/>
              </w:rPr>
              <w:t>Add, update, search and display customer details.</w:t>
            </w:r>
          </w:p>
        </w:tc>
      </w:tr>
      <w:tr w14:paraId="52739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3239EAA5">
            <w:pPr>
              <w:spacing w:after="0" w:line="240" w:lineRule="auto"/>
              <w:rPr>
                <w:rFonts w:ascii="Times New Roman" w:hAnsi="Times New Roman" w:cs="Times New Roman"/>
                <w:sz w:val="20"/>
                <w:szCs w:val="20"/>
              </w:rPr>
            </w:pPr>
            <w:r>
              <w:rPr>
                <w:rFonts w:ascii="Times New Roman" w:hAnsi="Times New Roman" w:cs="Times New Roman"/>
                <w:sz w:val="20"/>
                <w:szCs w:val="20"/>
              </w:rPr>
              <w:t>Category Management</w:t>
            </w:r>
          </w:p>
        </w:tc>
        <w:tc>
          <w:tcPr>
            <w:tcW w:w="5610" w:type="dxa"/>
            <w:vAlign w:val="center"/>
          </w:tcPr>
          <w:p w14:paraId="72EB9301">
            <w:pPr>
              <w:spacing w:after="0" w:line="240" w:lineRule="auto"/>
              <w:rPr>
                <w:rFonts w:ascii="Times New Roman" w:hAnsi="Times New Roman" w:cs="Times New Roman"/>
                <w:sz w:val="20"/>
                <w:szCs w:val="20"/>
              </w:rPr>
            </w:pPr>
            <w:r>
              <w:rPr>
                <w:rFonts w:ascii="Times New Roman" w:hAnsi="Times New Roman" w:cs="Times New Roman"/>
                <w:sz w:val="20"/>
                <w:szCs w:val="20"/>
              </w:rPr>
              <w:t>Store and maintain product category information.</w:t>
            </w:r>
          </w:p>
        </w:tc>
      </w:tr>
      <w:tr w14:paraId="11F4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366C8107">
            <w:pPr>
              <w:spacing w:after="0" w:line="240" w:lineRule="auto"/>
              <w:rPr>
                <w:rFonts w:ascii="Times New Roman" w:hAnsi="Times New Roman" w:cs="Times New Roman"/>
                <w:sz w:val="20"/>
                <w:szCs w:val="20"/>
              </w:rPr>
            </w:pPr>
            <w:r>
              <w:rPr>
                <w:rFonts w:ascii="Times New Roman" w:hAnsi="Times New Roman" w:cs="Times New Roman"/>
                <w:sz w:val="20"/>
                <w:szCs w:val="20"/>
              </w:rPr>
              <w:t>Product Management</w:t>
            </w:r>
          </w:p>
        </w:tc>
        <w:tc>
          <w:tcPr>
            <w:tcW w:w="5610" w:type="dxa"/>
            <w:vAlign w:val="center"/>
          </w:tcPr>
          <w:p w14:paraId="7B9EB0DF">
            <w:pPr>
              <w:spacing w:after="0" w:line="240" w:lineRule="auto"/>
              <w:rPr>
                <w:rFonts w:ascii="Times New Roman" w:hAnsi="Times New Roman" w:cs="Times New Roman"/>
                <w:sz w:val="20"/>
                <w:szCs w:val="20"/>
              </w:rPr>
            </w:pPr>
            <w:r>
              <w:rPr>
                <w:rFonts w:ascii="Times New Roman" w:hAnsi="Times New Roman" w:cs="Times New Roman"/>
                <w:sz w:val="20"/>
                <w:szCs w:val="20"/>
              </w:rPr>
              <w:t>Maintain product name, price, stock and category.</w:t>
            </w:r>
          </w:p>
        </w:tc>
      </w:tr>
      <w:tr w14:paraId="43E4D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5446" w:type="dxa"/>
            <w:vAlign w:val="center"/>
          </w:tcPr>
          <w:p w14:paraId="65E923E6">
            <w:pPr>
              <w:spacing w:after="0" w:line="240" w:lineRule="auto"/>
              <w:rPr>
                <w:rFonts w:ascii="Times New Roman" w:hAnsi="Times New Roman" w:cs="Times New Roman"/>
                <w:sz w:val="20"/>
                <w:szCs w:val="20"/>
              </w:rPr>
            </w:pPr>
            <w:r>
              <w:rPr>
                <w:rFonts w:ascii="Times New Roman" w:hAnsi="Times New Roman" w:cs="Times New Roman"/>
                <w:sz w:val="20"/>
                <w:szCs w:val="20"/>
              </w:rPr>
              <w:t>Order Management</w:t>
            </w:r>
          </w:p>
        </w:tc>
        <w:tc>
          <w:tcPr>
            <w:tcW w:w="5610" w:type="dxa"/>
            <w:vAlign w:val="center"/>
          </w:tcPr>
          <w:p w14:paraId="3C131A4D">
            <w:pPr>
              <w:spacing w:after="0" w:line="240" w:lineRule="auto"/>
              <w:rPr>
                <w:rFonts w:ascii="Times New Roman" w:hAnsi="Times New Roman" w:cs="Times New Roman"/>
                <w:sz w:val="20"/>
                <w:szCs w:val="20"/>
              </w:rPr>
            </w:pPr>
            <w:r>
              <w:rPr>
                <w:rFonts w:ascii="Times New Roman" w:hAnsi="Times New Roman" w:cs="Times New Roman"/>
                <w:sz w:val="20"/>
                <w:szCs w:val="20"/>
              </w:rPr>
              <w:t>Create orders and maintain order date, status and total.</w:t>
            </w:r>
          </w:p>
        </w:tc>
      </w:tr>
      <w:tr w14:paraId="3B87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3E10910B">
            <w:pPr>
              <w:spacing w:after="0" w:line="240" w:lineRule="auto"/>
              <w:rPr>
                <w:rFonts w:ascii="Times New Roman" w:hAnsi="Times New Roman" w:cs="Times New Roman"/>
                <w:sz w:val="20"/>
                <w:szCs w:val="20"/>
              </w:rPr>
            </w:pPr>
            <w:r>
              <w:rPr>
                <w:rFonts w:ascii="Times New Roman" w:hAnsi="Times New Roman" w:cs="Times New Roman"/>
                <w:sz w:val="20"/>
                <w:szCs w:val="20"/>
              </w:rPr>
              <w:t>Order Item Management</w:t>
            </w:r>
          </w:p>
        </w:tc>
        <w:tc>
          <w:tcPr>
            <w:tcW w:w="5610" w:type="dxa"/>
            <w:vAlign w:val="center"/>
          </w:tcPr>
          <w:p w14:paraId="1C992E09">
            <w:pPr>
              <w:spacing w:after="0" w:line="240" w:lineRule="auto"/>
              <w:rPr>
                <w:rFonts w:ascii="Times New Roman" w:hAnsi="Times New Roman" w:cs="Times New Roman"/>
                <w:sz w:val="20"/>
                <w:szCs w:val="20"/>
              </w:rPr>
            </w:pPr>
            <w:r>
              <w:rPr>
                <w:rFonts w:ascii="Times New Roman" w:hAnsi="Times New Roman" w:cs="Times New Roman"/>
                <w:sz w:val="20"/>
                <w:szCs w:val="20"/>
              </w:rPr>
              <w:t>Store products, quantities and unit prices for each order.</w:t>
            </w:r>
          </w:p>
        </w:tc>
      </w:tr>
      <w:tr w14:paraId="1A397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66435D25">
            <w:pPr>
              <w:spacing w:after="0" w:line="240" w:lineRule="auto"/>
              <w:rPr>
                <w:rFonts w:ascii="Times New Roman" w:hAnsi="Times New Roman" w:cs="Times New Roman"/>
                <w:sz w:val="20"/>
                <w:szCs w:val="20"/>
              </w:rPr>
            </w:pPr>
            <w:r>
              <w:rPr>
                <w:rFonts w:ascii="Times New Roman" w:hAnsi="Times New Roman" w:cs="Times New Roman"/>
                <w:sz w:val="20"/>
                <w:szCs w:val="20"/>
              </w:rPr>
              <w:t>Payment Management</w:t>
            </w:r>
          </w:p>
        </w:tc>
        <w:tc>
          <w:tcPr>
            <w:tcW w:w="5610" w:type="dxa"/>
            <w:vAlign w:val="center"/>
          </w:tcPr>
          <w:p w14:paraId="41594F06">
            <w:pPr>
              <w:spacing w:after="0" w:line="240" w:lineRule="auto"/>
              <w:rPr>
                <w:rFonts w:ascii="Times New Roman" w:hAnsi="Times New Roman" w:cs="Times New Roman"/>
                <w:sz w:val="20"/>
                <w:szCs w:val="20"/>
              </w:rPr>
            </w:pPr>
            <w:r>
              <w:rPr>
                <w:rFonts w:ascii="Times New Roman" w:hAnsi="Times New Roman" w:cs="Times New Roman"/>
                <w:sz w:val="20"/>
                <w:szCs w:val="20"/>
              </w:rPr>
              <w:t>Record payment method, amount and payment status.</w:t>
            </w:r>
          </w:p>
        </w:tc>
      </w:tr>
      <w:tr w14:paraId="5951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5446" w:type="dxa"/>
            <w:vAlign w:val="center"/>
          </w:tcPr>
          <w:p w14:paraId="29EFCDA0">
            <w:pPr>
              <w:spacing w:after="0" w:line="240" w:lineRule="auto"/>
              <w:rPr>
                <w:rFonts w:ascii="Times New Roman" w:hAnsi="Times New Roman" w:cs="Times New Roman"/>
                <w:sz w:val="20"/>
                <w:szCs w:val="20"/>
              </w:rPr>
            </w:pPr>
            <w:r>
              <w:rPr>
                <w:rFonts w:ascii="Times New Roman" w:hAnsi="Times New Roman" w:cs="Times New Roman"/>
                <w:sz w:val="20"/>
                <w:szCs w:val="20"/>
              </w:rPr>
              <w:t>Shipment Management</w:t>
            </w:r>
          </w:p>
        </w:tc>
        <w:tc>
          <w:tcPr>
            <w:tcW w:w="5610" w:type="dxa"/>
            <w:vAlign w:val="center"/>
          </w:tcPr>
          <w:p w14:paraId="6FB04B9D">
            <w:pPr>
              <w:spacing w:after="0" w:line="240" w:lineRule="auto"/>
              <w:rPr>
                <w:rFonts w:ascii="Times New Roman" w:hAnsi="Times New Roman" w:cs="Times New Roman"/>
                <w:sz w:val="20"/>
                <w:szCs w:val="20"/>
              </w:rPr>
            </w:pPr>
            <w:r>
              <w:rPr>
                <w:rFonts w:ascii="Times New Roman" w:hAnsi="Times New Roman" w:cs="Times New Roman"/>
                <w:sz w:val="20"/>
                <w:szCs w:val="20"/>
              </w:rPr>
              <w:t>Store shipping address and delivery status.</w:t>
            </w:r>
          </w:p>
        </w:tc>
      </w:tr>
      <w:tr w14:paraId="094B6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5446" w:type="dxa"/>
            <w:vAlign w:val="center"/>
          </w:tcPr>
          <w:p w14:paraId="2E68E3C7">
            <w:pPr>
              <w:spacing w:after="0" w:line="240" w:lineRule="auto"/>
              <w:rPr>
                <w:rFonts w:ascii="Times New Roman" w:hAnsi="Times New Roman" w:cs="Times New Roman"/>
                <w:sz w:val="20"/>
                <w:szCs w:val="20"/>
              </w:rPr>
            </w:pPr>
            <w:r>
              <w:rPr>
                <w:rFonts w:ascii="Times New Roman" w:hAnsi="Times New Roman" w:cs="Times New Roman"/>
                <w:sz w:val="20"/>
                <w:szCs w:val="20"/>
              </w:rPr>
              <w:t>Search and Reporting</w:t>
            </w:r>
          </w:p>
        </w:tc>
        <w:tc>
          <w:tcPr>
            <w:tcW w:w="5610" w:type="dxa"/>
            <w:vAlign w:val="center"/>
          </w:tcPr>
          <w:p w14:paraId="08F710C7">
            <w:pPr>
              <w:spacing w:after="0" w:line="240" w:lineRule="auto"/>
              <w:rPr>
                <w:rFonts w:ascii="Times New Roman" w:hAnsi="Times New Roman" w:cs="Times New Roman"/>
                <w:sz w:val="20"/>
                <w:szCs w:val="20"/>
              </w:rPr>
            </w:pPr>
            <w:r>
              <w:rPr>
                <w:rFonts w:ascii="Times New Roman" w:hAnsi="Times New Roman" w:cs="Times New Roman"/>
                <w:sz w:val="20"/>
                <w:szCs w:val="20"/>
              </w:rPr>
              <w:t>Retrieve customer, order, product and sales information using SQL.</w:t>
            </w:r>
          </w:p>
        </w:tc>
      </w:tr>
    </w:tbl>
    <w:p w14:paraId="7B70B995">
      <w:pPr>
        <w:pStyle w:val="2"/>
        <w:rPr>
          <w:rFonts w:ascii="Times New Roman" w:hAnsi="Times New Roman" w:cs="Times New Roman"/>
        </w:rPr>
      </w:pPr>
      <w:r>
        <w:rPr>
          <w:rFonts w:ascii="Times New Roman" w:hAnsi="Times New Roman" w:cs="Times New Roman"/>
          <w:lang w:val="en-IN"/>
        </w:rPr>
        <w:drawing>
          <wp:inline distT="0" distB="0" distL="0" distR="0">
            <wp:extent cx="857885" cy="370205"/>
            <wp:effectExtent l="0" t="0" r="0" b="0"/>
            <wp:docPr id="85103365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33653"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76507" cy="378072"/>
                    </a:xfrm>
                    <a:prstGeom prst="rect">
                      <a:avLst/>
                    </a:prstGeom>
                    <a:noFill/>
                    <a:ln>
                      <a:noFill/>
                    </a:ln>
                  </pic:spPr>
                </pic:pic>
              </a:graphicData>
            </a:graphic>
          </wp:inline>
        </w:drawing>
      </w:r>
      <w:r>
        <w:rPr>
          <w:rFonts w:ascii="Times New Roman" w:hAnsi="Times New Roman" w:cs="Times New Roman"/>
        </w:rPr>
        <w:t xml:space="preserve">              2.4 Non-Functional Requirements</w:t>
      </w:r>
    </w:p>
    <w:p w14:paraId="2E8C8E0E">
      <w:pPr>
        <w:pStyle w:val="23"/>
        <w:rPr>
          <w:rFonts w:ascii="Times New Roman" w:hAnsi="Times New Roman" w:cs="Times New Roman"/>
          <w:sz w:val="24"/>
          <w:szCs w:val="24"/>
        </w:rPr>
      </w:pPr>
      <w:r>
        <w:rPr>
          <w:rFonts w:ascii="Times New Roman" w:hAnsi="Times New Roman" w:cs="Times New Roman"/>
          <w:sz w:val="24"/>
          <w:szCs w:val="24"/>
        </w:rPr>
        <w:t>Performance – queries should return results efficiently for normal e-commerce workloads.</w:t>
      </w:r>
    </w:p>
    <w:p w14:paraId="61326B8D">
      <w:pPr>
        <w:pStyle w:val="23"/>
        <w:rPr>
          <w:rFonts w:ascii="Times New Roman" w:hAnsi="Times New Roman" w:cs="Times New Roman"/>
          <w:sz w:val="24"/>
          <w:szCs w:val="24"/>
        </w:rPr>
      </w:pPr>
      <w:r>
        <w:rPr>
          <w:rFonts w:ascii="Times New Roman" w:hAnsi="Times New Roman" w:cs="Times New Roman"/>
          <w:sz w:val="24"/>
          <w:szCs w:val="24"/>
        </w:rPr>
        <w:t>Integrity – invalid references and duplicate key values should be prevented.</w:t>
      </w:r>
    </w:p>
    <w:p w14:paraId="0636E21F">
      <w:pPr>
        <w:pStyle w:val="23"/>
        <w:rPr>
          <w:lang w:val="en-IN"/>
        </w:rPr>
      </w:pPr>
      <w:r>
        <w:rPr>
          <w:lang w:val="en-IN"/>
        </w:rPr>
        <w:drawing>
          <wp:anchor distT="0" distB="0" distL="114300" distR="114300" simplePos="0" relativeHeight="251669504" behindDoc="1" locked="0" layoutInCell="1" allowOverlap="1">
            <wp:simplePos x="0" y="0"/>
            <wp:positionH relativeFrom="column">
              <wp:posOffset>228600</wp:posOffset>
            </wp:positionH>
            <wp:positionV relativeFrom="paragraph">
              <wp:posOffset>198120</wp:posOffset>
            </wp:positionV>
            <wp:extent cx="5379720" cy="5471160"/>
            <wp:effectExtent l="0" t="0" r="0" b="0"/>
            <wp:wrapNone/>
            <wp:docPr id="14877086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0868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79720" cy="5471160"/>
                    </a:xfrm>
                    <a:prstGeom prst="rect">
                      <a:avLst/>
                    </a:prstGeom>
                    <a:noFill/>
                    <a:ln>
                      <a:noFill/>
                    </a:ln>
                  </pic:spPr>
                </pic:pic>
              </a:graphicData>
            </a:graphic>
          </wp:anchor>
        </w:drawing>
      </w:r>
      <w:r>
        <w:rPr>
          <w:rFonts w:ascii="Times New Roman" w:hAnsi="Times New Roman" w:cs="Times New Roman"/>
          <w:sz w:val="24"/>
          <w:szCs w:val="24"/>
        </w:rPr>
        <w:t>Security – database privileges should be controlled for authorized users.</w:t>
      </w:r>
      <w:r>
        <w:rPr>
          <w:rFonts w:ascii="Times New Roman" w:hAnsi="Times New Roman" w:eastAsia="Times New Roman" w:cs="Times New Roman"/>
          <w:sz w:val="24"/>
          <w:szCs w:val="24"/>
          <w:lang w:val="en-IN" w:eastAsia="en-IN"/>
        </w:rPr>
        <w:t xml:space="preserve"> </w:t>
      </w:r>
    </w:p>
    <w:p w14:paraId="6654F077">
      <w:pPr>
        <w:pStyle w:val="23"/>
        <w:rPr>
          <w:rFonts w:ascii="Times New Roman" w:hAnsi="Times New Roman" w:cs="Times New Roman"/>
          <w:sz w:val="24"/>
          <w:szCs w:val="24"/>
        </w:rPr>
      </w:pPr>
    </w:p>
    <w:p w14:paraId="6399E2D0">
      <w:pPr>
        <w:pStyle w:val="23"/>
        <w:rPr>
          <w:rFonts w:ascii="Times New Roman" w:hAnsi="Times New Roman" w:cs="Times New Roman"/>
          <w:sz w:val="24"/>
          <w:szCs w:val="24"/>
        </w:rPr>
      </w:pPr>
      <w:r>
        <w:rPr>
          <w:rFonts w:ascii="Times New Roman" w:hAnsi="Times New Roman" w:cs="Times New Roman"/>
          <w:sz w:val="24"/>
          <w:szCs w:val="24"/>
        </w:rPr>
        <w:t>Usability – forms and reports should be understandable to operational users.</w:t>
      </w:r>
    </w:p>
    <w:p w14:paraId="02DC43CB">
      <w:pPr>
        <w:pStyle w:val="23"/>
        <w:rPr>
          <w:rFonts w:ascii="Times New Roman" w:hAnsi="Times New Roman" w:cs="Times New Roman"/>
          <w:sz w:val="24"/>
          <w:szCs w:val="24"/>
        </w:rPr>
      </w:pPr>
      <w:r>
        <w:rPr>
          <w:rFonts w:ascii="Times New Roman" w:hAnsi="Times New Roman" w:cs="Times New Roman"/>
          <w:sz w:val="24"/>
          <w:szCs w:val="24"/>
        </w:rPr>
        <w:t>Reliability – transactions should preserve a consistent database state.</w:t>
      </w:r>
    </w:p>
    <w:p w14:paraId="7583AA89">
      <w:pPr>
        <w:pStyle w:val="23"/>
        <w:rPr>
          <w:rFonts w:ascii="Times New Roman" w:hAnsi="Times New Roman" w:cs="Times New Roman"/>
          <w:sz w:val="24"/>
          <w:szCs w:val="24"/>
        </w:rPr>
      </w:pPr>
      <w:r>
        <w:rPr>
          <w:rFonts w:ascii="Times New Roman" w:hAnsi="Times New Roman" w:cs="Times New Roman"/>
          <w:sz w:val="24"/>
          <w:szCs w:val="24"/>
        </w:rPr>
        <w:t>Scalability – the design should support growth in customers, products and orders.</w:t>
      </w:r>
    </w:p>
    <w:p w14:paraId="2C27E7EC">
      <w:pPr>
        <w:pStyle w:val="3"/>
        <w:rPr>
          <w:rFonts w:ascii="Times New Roman" w:hAnsi="Times New Roman" w:cs="Times New Roman"/>
        </w:rPr>
      </w:pPr>
    </w:p>
    <w:p w14:paraId="5C085BF5">
      <w:pPr>
        <w:pStyle w:val="3"/>
        <w:rPr>
          <w:rFonts w:ascii="Times New Roman" w:hAnsi="Times New Roman" w:cs="Times New Roman"/>
        </w:rPr>
      </w:pPr>
      <w:r>
        <w:rPr>
          <w:rFonts w:ascii="Times New Roman" w:hAnsi="Times New Roman" w:cs="Times New Roman"/>
        </w:rPr>
        <w:t>2.5 Requirements Specification</w:t>
      </w:r>
    </w:p>
    <w:p w14:paraId="47BCA337">
      <w:pPr>
        <w:rPr>
          <w:rFonts w:ascii="Times New Roman" w:hAnsi="Times New Roman" w:cs="Times New Roman"/>
          <w:sz w:val="24"/>
          <w:szCs w:val="24"/>
        </w:rPr>
      </w:pPr>
      <w:r>
        <w:rPr>
          <w:rFonts w:ascii="Times New Roman" w:hAnsi="Times New Roman" w:cs="Times New Roman"/>
          <w:sz w:val="24"/>
          <w:szCs w:val="24"/>
        </w:rPr>
        <w:t>The requirements specification defines the functional and non-functional needs of the E-Commerce Order Management System. It provides a clear basis for database design, SQL implementation and validation of the proposed system.</w:t>
      </w:r>
    </w:p>
    <w:p w14:paraId="70D616E2">
      <w:pPr>
        <w:pStyle w:val="23"/>
        <w:numPr>
          <w:ilvl w:val="0"/>
          <w:numId w:val="0"/>
        </w:numPr>
      </w:pPr>
    </w:p>
    <w:p w14:paraId="0E4F00C7"/>
    <w:p w14:paraId="4BE2F1C8"/>
    <w:p w14:paraId="1694AC98"/>
    <w:p w14:paraId="369AF88C"/>
    <w:p w14:paraId="2CC6723B"/>
    <w:p w14:paraId="61E79322"/>
    <w:p w14:paraId="5898D56E"/>
    <w:p w14:paraId="6BB6072D"/>
    <w:p w14:paraId="43B1CCD0"/>
    <w:p w14:paraId="549F9435"/>
    <w:p w14:paraId="602D43EC"/>
    <w:p w14:paraId="2E868781"/>
    <w:p w14:paraId="6DEFD8F9"/>
    <w:p w14:paraId="434A8468"/>
    <w:p w14:paraId="2EDFDFFC"/>
    <w:p w14:paraId="0F36C16E"/>
    <w:p w14:paraId="57325117">
      <w:pPr>
        <w:pStyle w:val="37"/>
        <w:rPr>
          <w:rFonts w:ascii="Times New Roman" w:hAnsi="Times New Roman" w:cs="Times New Roman"/>
        </w:rPr>
      </w:pPr>
      <w:r>
        <w:t xml:space="preserve"> </w:t>
      </w:r>
      <w:r>
        <w:rPr>
          <w:lang w:val="en-IN"/>
        </w:rPr>
        <w:drawing>
          <wp:inline distT="0" distB="0" distL="0" distR="0">
            <wp:extent cx="996950" cy="360045"/>
            <wp:effectExtent l="0" t="0" r="0" b="1905"/>
            <wp:docPr id="18998397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39788"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16734" cy="367391"/>
                    </a:xfrm>
                    <a:prstGeom prst="rect">
                      <a:avLst/>
                    </a:prstGeom>
                    <a:noFill/>
                    <a:ln>
                      <a:noFill/>
                    </a:ln>
                  </pic:spPr>
                </pic:pic>
              </a:graphicData>
            </a:graphic>
          </wp:inline>
        </w:drawing>
      </w:r>
      <w:r>
        <w:rPr>
          <w:rFonts w:ascii="Times New Roman" w:hAnsi="Times New Roman" w:cs="Times New Roman"/>
        </w:rPr>
        <w:t xml:space="preserve">         3. DATABASE DESIGN</w:t>
      </w:r>
    </w:p>
    <w:p w14:paraId="405DBAFE">
      <w:pPr>
        <w:pStyle w:val="2"/>
        <w:rPr>
          <w:rFonts w:ascii="Times New Roman" w:hAnsi="Times New Roman" w:cs="Times New Roman"/>
        </w:rPr>
      </w:pPr>
      <w:r>
        <w:rPr>
          <w:rFonts w:ascii="Times New Roman" w:hAnsi="Times New Roman" w:cs="Times New Roman"/>
        </w:rPr>
        <w:t xml:space="preserve"> 3.1 Major Entities</w:t>
      </w:r>
    </w:p>
    <w:tbl>
      <w:tblPr>
        <w:tblStyle w:val="36"/>
        <w:tblW w:w="109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8"/>
        <w:gridCol w:w="5458"/>
      </w:tblGrid>
      <w:tr w14:paraId="1C0E6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shd w:val="clear" w:color="auto" w:fill="1C3050"/>
          </w:tcPr>
          <w:p w14:paraId="66DB81BB">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Entity</w:t>
            </w:r>
          </w:p>
        </w:tc>
        <w:tc>
          <w:tcPr>
            <w:tcW w:w="5458" w:type="dxa"/>
            <w:shd w:val="clear" w:color="auto" w:fill="1C3050"/>
          </w:tcPr>
          <w:p w14:paraId="0E0CCC83">
            <w:pPr>
              <w:spacing w:after="0" w:line="240" w:lineRule="auto"/>
              <w:rPr>
                <w:rFonts w:ascii="Times New Roman" w:hAnsi="Times New Roman" w:cs="Times New Roman"/>
                <w:sz w:val="20"/>
                <w:szCs w:val="20"/>
              </w:rPr>
            </w:pPr>
            <w:r>
              <w:rPr>
                <w:rFonts w:ascii="Times New Roman" w:hAnsi="Times New Roman" w:cs="Times New Roman"/>
                <w:b/>
                <w:color w:val="FFFFFF"/>
                <w:sz w:val="20"/>
                <w:szCs w:val="20"/>
              </w:rPr>
              <w:t>Description</w:t>
            </w:r>
          </w:p>
        </w:tc>
      </w:tr>
      <w:tr w14:paraId="345E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vAlign w:val="center"/>
          </w:tcPr>
          <w:p w14:paraId="70AFCF5F">
            <w:pPr>
              <w:spacing w:after="0" w:line="240" w:lineRule="auto"/>
              <w:rPr>
                <w:rFonts w:ascii="Times New Roman" w:hAnsi="Times New Roman" w:cs="Times New Roman"/>
                <w:sz w:val="20"/>
                <w:szCs w:val="20"/>
              </w:rPr>
            </w:pPr>
            <w:r>
              <w:rPr>
                <w:rFonts w:ascii="Times New Roman" w:hAnsi="Times New Roman" w:cs="Times New Roman"/>
                <w:sz w:val="20"/>
                <w:szCs w:val="20"/>
              </w:rPr>
              <w:t>Customer</w:t>
            </w:r>
          </w:p>
        </w:tc>
        <w:tc>
          <w:tcPr>
            <w:tcW w:w="5458" w:type="dxa"/>
            <w:vAlign w:val="center"/>
          </w:tcPr>
          <w:p w14:paraId="23B3660D">
            <w:pPr>
              <w:spacing w:after="0" w:line="240" w:lineRule="auto"/>
              <w:rPr>
                <w:rFonts w:ascii="Times New Roman" w:hAnsi="Times New Roman" w:cs="Times New Roman"/>
                <w:sz w:val="20"/>
                <w:szCs w:val="20"/>
              </w:rPr>
            </w:pPr>
            <w:r>
              <w:rPr>
                <w:rFonts w:ascii="Times New Roman" w:hAnsi="Times New Roman" w:cs="Times New Roman"/>
                <w:sz w:val="20"/>
                <w:szCs w:val="20"/>
              </w:rPr>
              <w:t>Stores customer identity and contact information.</w:t>
            </w:r>
          </w:p>
        </w:tc>
      </w:tr>
      <w:tr w14:paraId="21B1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vAlign w:val="center"/>
          </w:tcPr>
          <w:p w14:paraId="3244C268">
            <w:pPr>
              <w:spacing w:after="0" w:line="240" w:lineRule="auto"/>
              <w:rPr>
                <w:rFonts w:ascii="Times New Roman" w:hAnsi="Times New Roman" w:cs="Times New Roman"/>
                <w:sz w:val="20"/>
                <w:szCs w:val="20"/>
              </w:rPr>
            </w:pPr>
            <w:r>
              <w:rPr>
                <w:rFonts w:ascii="Times New Roman" w:hAnsi="Times New Roman" w:cs="Times New Roman"/>
                <w:sz w:val="20"/>
                <w:szCs w:val="20"/>
              </w:rPr>
              <w:t>Category</w:t>
            </w:r>
          </w:p>
        </w:tc>
        <w:tc>
          <w:tcPr>
            <w:tcW w:w="5458" w:type="dxa"/>
            <w:vAlign w:val="center"/>
          </w:tcPr>
          <w:p w14:paraId="12E2CBCD">
            <w:pPr>
              <w:spacing w:after="0" w:line="240" w:lineRule="auto"/>
              <w:rPr>
                <w:rFonts w:ascii="Times New Roman" w:hAnsi="Times New Roman" w:cs="Times New Roman"/>
                <w:sz w:val="20"/>
                <w:szCs w:val="20"/>
              </w:rPr>
            </w:pPr>
            <w:r>
              <w:rPr>
                <w:rFonts w:ascii="Times New Roman" w:hAnsi="Times New Roman" w:cs="Times New Roman"/>
                <w:sz w:val="20"/>
                <w:szCs w:val="20"/>
              </w:rPr>
              <w:t>Stores product category information.</w:t>
            </w:r>
          </w:p>
        </w:tc>
      </w:tr>
      <w:tr w14:paraId="74E52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vAlign w:val="center"/>
          </w:tcPr>
          <w:p w14:paraId="27A0BD3B">
            <w:pPr>
              <w:spacing w:after="0" w:line="240" w:lineRule="auto"/>
              <w:rPr>
                <w:rFonts w:ascii="Times New Roman" w:hAnsi="Times New Roman" w:cs="Times New Roman"/>
                <w:sz w:val="20"/>
                <w:szCs w:val="20"/>
              </w:rPr>
            </w:pPr>
            <w:r>
              <w:rPr>
                <w:rFonts w:ascii="Times New Roman" w:hAnsi="Times New Roman" w:cs="Times New Roman"/>
                <w:sz w:val="20"/>
                <w:szCs w:val="20"/>
              </w:rPr>
              <w:t>Product</w:t>
            </w:r>
          </w:p>
        </w:tc>
        <w:tc>
          <w:tcPr>
            <w:tcW w:w="5458" w:type="dxa"/>
            <w:vAlign w:val="center"/>
          </w:tcPr>
          <w:p w14:paraId="5C885301">
            <w:pPr>
              <w:spacing w:after="0" w:line="240" w:lineRule="auto"/>
              <w:rPr>
                <w:rFonts w:ascii="Times New Roman" w:hAnsi="Times New Roman" w:cs="Times New Roman"/>
                <w:sz w:val="20"/>
                <w:szCs w:val="20"/>
              </w:rPr>
            </w:pPr>
            <w:r>
              <w:rPr>
                <w:rFonts w:ascii="Times New Roman" w:hAnsi="Times New Roman" w:cs="Times New Roman"/>
                <w:sz w:val="20"/>
                <w:szCs w:val="20"/>
              </w:rPr>
              <w:t>Stores products, prices, stock and category reference.</w:t>
            </w:r>
          </w:p>
        </w:tc>
      </w:tr>
      <w:tr w14:paraId="00C69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458" w:type="dxa"/>
            <w:vAlign w:val="center"/>
          </w:tcPr>
          <w:p w14:paraId="1714FC71">
            <w:pPr>
              <w:spacing w:after="0" w:line="240" w:lineRule="auto"/>
              <w:rPr>
                <w:rFonts w:ascii="Times New Roman" w:hAnsi="Times New Roman" w:cs="Times New Roman"/>
                <w:sz w:val="20"/>
                <w:szCs w:val="20"/>
              </w:rPr>
            </w:pPr>
            <w:r>
              <w:rPr>
                <w:rFonts w:ascii="Times New Roman" w:hAnsi="Times New Roman" w:cs="Times New Roman"/>
                <w:sz w:val="20"/>
                <w:szCs w:val="20"/>
              </w:rPr>
              <w:t>Orders</w:t>
            </w:r>
          </w:p>
        </w:tc>
        <w:tc>
          <w:tcPr>
            <w:tcW w:w="5458" w:type="dxa"/>
            <w:vAlign w:val="center"/>
          </w:tcPr>
          <w:p w14:paraId="1B254B4D">
            <w:pPr>
              <w:spacing w:after="0" w:line="240" w:lineRule="auto"/>
              <w:rPr>
                <w:rFonts w:ascii="Times New Roman" w:hAnsi="Times New Roman" w:cs="Times New Roman"/>
                <w:sz w:val="20"/>
                <w:szCs w:val="20"/>
              </w:rPr>
            </w:pPr>
            <w:r>
              <w:rPr>
                <w:rFonts w:ascii="Times New Roman" w:hAnsi="Times New Roman" w:cs="Times New Roman"/>
                <w:sz w:val="20"/>
                <w:szCs w:val="20"/>
              </w:rPr>
              <w:t>Represents a customer's order transaction.</w:t>
            </w:r>
          </w:p>
        </w:tc>
      </w:tr>
      <w:tr w14:paraId="6D0AB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vAlign w:val="center"/>
          </w:tcPr>
          <w:p w14:paraId="5CB795E2">
            <w:pPr>
              <w:spacing w:after="0" w:line="240" w:lineRule="auto"/>
              <w:rPr>
                <w:rFonts w:ascii="Times New Roman" w:hAnsi="Times New Roman" w:cs="Times New Roman"/>
                <w:sz w:val="20"/>
                <w:szCs w:val="20"/>
              </w:rPr>
            </w:pPr>
            <w:r>
              <w:rPr>
                <w:rFonts w:ascii="Times New Roman" w:hAnsi="Times New Roman" w:cs="Times New Roman"/>
                <w:sz w:val="20"/>
                <w:szCs w:val="20"/>
              </w:rPr>
              <w:t>Order_Item</w:t>
            </w:r>
          </w:p>
        </w:tc>
        <w:tc>
          <w:tcPr>
            <w:tcW w:w="5458" w:type="dxa"/>
            <w:vAlign w:val="center"/>
          </w:tcPr>
          <w:p w14:paraId="09FDEA1B">
            <w:pPr>
              <w:spacing w:after="0" w:line="240" w:lineRule="auto"/>
              <w:rPr>
                <w:rFonts w:ascii="Times New Roman" w:hAnsi="Times New Roman" w:cs="Times New Roman"/>
                <w:sz w:val="20"/>
                <w:szCs w:val="20"/>
              </w:rPr>
            </w:pPr>
            <w:r>
              <w:rPr>
                <w:rFonts w:ascii="Times New Roman" w:hAnsi="Times New Roman" w:cs="Times New Roman"/>
                <w:sz w:val="20"/>
                <w:szCs w:val="20"/>
              </w:rPr>
              <w:t>Represents products and quantities within an order.</w:t>
            </w:r>
          </w:p>
        </w:tc>
      </w:tr>
      <w:tr w14:paraId="7FFAD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5458" w:type="dxa"/>
            <w:vAlign w:val="center"/>
          </w:tcPr>
          <w:p w14:paraId="4ED15445">
            <w:pPr>
              <w:spacing w:after="0" w:line="240" w:lineRule="auto"/>
              <w:rPr>
                <w:rFonts w:ascii="Times New Roman" w:hAnsi="Times New Roman" w:cs="Times New Roman"/>
                <w:sz w:val="20"/>
                <w:szCs w:val="20"/>
              </w:rPr>
            </w:pPr>
            <w:r>
              <w:rPr>
                <w:rFonts w:ascii="Times New Roman" w:hAnsi="Times New Roman" w:cs="Times New Roman"/>
                <w:sz w:val="20"/>
                <w:szCs w:val="20"/>
              </w:rPr>
              <w:t>Payment</w:t>
            </w:r>
          </w:p>
        </w:tc>
        <w:tc>
          <w:tcPr>
            <w:tcW w:w="5458" w:type="dxa"/>
            <w:vAlign w:val="center"/>
          </w:tcPr>
          <w:p w14:paraId="4F9AC816">
            <w:pPr>
              <w:spacing w:after="0" w:line="240" w:lineRule="auto"/>
              <w:rPr>
                <w:rFonts w:ascii="Times New Roman" w:hAnsi="Times New Roman" w:cs="Times New Roman"/>
                <w:sz w:val="20"/>
                <w:szCs w:val="20"/>
              </w:rPr>
            </w:pPr>
            <w:r>
              <w:rPr>
                <w:rFonts w:ascii="Times New Roman" w:hAnsi="Times New Roman" w:cs="Times New Roman"/>
                <w:lang w:val="en-IN"/>
              </w:rPr>
              <w:drawing>
                <wp:anchor distT="0" distB="0" distL="114300" distR="114300" simplePos="0" relativeHeight="251672576" behindDoc="1" locked="0" layoutInCell="1" allowOverlap="1">
                  <wp:simplePos x="0" y="0"/>
                  <wp:positionH relativeFrom="column">
                    <wp:posOffset>-2884805</wp:posOffset>
                  </wp:positionH>
                  <wp:positionV relativeFrom="paragraph">
                    <wp:posOffset>-755015</wp:posOffset>
                  </wp:positionV>
                  <wp:extent cx="5562600" cy="5791200"/>
                  <wp:effectExtent l="0" t="0" r="0" b="0"/>
                  <wp:wrapNone/>
                  <wp:docPr id="21466635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63540"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62600" cy="5791200"/>
                          </a:xfrm>
                          <a:prstGeom prst="rect">
                            <a:avLst/>
                          </a:prstGeom>
                          <a:noFill/>
                          <a:ln>
                            <a:noFill/>
                          </a:ln>
                        </pic:spPr>
                      </pic:pic>
                    </a:graphicData>
                  </a:graphic>
                </wp:anchor>
              </w:drawing>
            </w:r>
            <w:r>
              <w:rPr>
                <w:rFonts w:ascii="Times New Roman" w:hAnsi="Times New Roman" w:cs="Times New Roman"/>
                <w:sz w:val="20"/>
                <w:szCs w:val="20"/>
              </w:rPr>
              <w:t>Stores payment details associated with an order.</w:t>
            </w:r>
          </w:p>
        </w:tc>
      </w:tr>
      <w:tr w14:paraId="4E45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5458" w:type="dxa"/>
            <w:vAlign w:val="center"/>
          </w:tcPr>
          <w:p w14:paraId="555DC30A">
            <w:pPr>
              <w:spacing w:after="0" w:line="240" w:lineRule="auto"/>
              <w:rPr>
                <w:rFonts w:ascii="Times New Roman" w:hAnsi="Times New Roman" w:cs="Times New Roman"/>
                <w:sz w:val="20"/>
                <w:szCs w:val="20"/>
              </w:rPr>
            </w:pPr>
            <w:r>
              <w:rPr>
                <w:rFonts w:ascii="Times New Roman" w:hAnsi="Times New Roman" w:cs="Times New Roman"/>
                <w:sz w:val="20"/>
                <w:szCs w:val="20"/>
              </w:rPr>
              <w:t>Shipment</w:t>
            </w:r>
          </w:p>
        </w:tc>
        <w:tc>
          <w:tcPr>
            <w:tcW w:w="5458" w:type="dxa"/>
            <w:vAlign w:val="center"/>
          </w:tcPr>
          <w:p w14:paraId="0910381E">
            <w:pPr>
              <w:spacing w:after="0" w:line="240" w:lineRule="auto"/>
              <w:rPr>
                <w:rFonts w:ascii="Times New Roman" w:hAnsi="Times New Roman" w:cs="Times New Roman"/>
                <w:sz w:val="20"/>
                <w:szCs w:val="20"/>
              </w:rPr>
            </w:pPr>
            <w:r>
              <w:rPr>
                <w:rFonts w:ascii="Times New Roman" w:hAnsi="Times New Roman" w:cs="Times New Roman"/>
                <w:sz w:val="20"/>
                <w:szCs w:val="20"/>
              </w:rPr>
              <w:t>Stores shipping and delivery details associated with an order.</w:t>
            </w:r>
          </w:p>
        </w:tc>
      </w:tr>
    </w:tbl>
    <w:p w14:paraId="6D2FE4BC">
      <w:pPr>
        <w:rPr>
          <w:rFonts w:ascii="Times New Roman" w:hAnsi="Times New Roman" w:cs="Times New Roman"/>
          <w:lang w:val="en-IN"/>
        </w:rPr>
      </w:pPr>
    </w:p>
    <w:p w14:paraId="5EA921B9">
      <w:pPr>
        <w:rPr>
          <w:rFonts w:ascii="Times New Roman" w:hAnsi="Times New Roman" w:cs="Times New Roman"/>
        </w:rPr>
      </w:pPr>
    </w:p>
    <w:p w14:paraId="197FAAA6">
      <w:pPr>
        <w:pStyle w:val="2"/>
        <w:rPr>
          <w:rFonts w:ascii="Times New Roman" w:hAnsi="Times New Roman" w:cs="Times New Roman"/>
        </w:rPr>
      </w:pPr>
      <w:r>
        <w:rPr>
          <w:rFonts w:ascii="Times New Roman" w:hAnsi="Times New Roman" w:cs="Times New Roman"/>
        </w:rPr>
        <w:t>3.2 ER Model</w:t>
      </w:r>
    </w:p>
    <w:p w14:paraId="51C2601F">
      <w:pPr>
        <w:rPr>
          <w:rFonts w:ascii="Times New Roman" w:hAnsi="Times New Roman" w:cs="Times New Roman"/>
          <w:sz w:val="24"/>
          <w:szCs w:val="24"/>
        </w:rPr>
      </w:pPr>
      <w:r>
        <w:rPr>
          <w:rFonts w:ascii="Times New Roman" w:hAnsi="Times New Roman" w:cs="Times New Roman"/>
          <w:sz w:val="24"/>
          <w:szCs w:val="24"/>
        </w:rPr>
        <w:t>The ER model represents Customer, Category, Product, Orders, Order_Item, Payment and Shipment entities. Customer is related to Orders; Orders are related to Order_Item, Payment and Shipment; Order_Item references Product; and Product references Category.</w:t>
      </w:r>
    </w:p>
    <w:p w14:paraId="28EE597C">
      <w:pPr>
        <w:pStyle w:val="2"/>
        <w:rPr>
          <w:rFonts w:ascii="Times New Roman" w:hAnsi="Times New Roman" w:cs="Times New Roman"/>
        </w:rPr>
      </w:pPr>
      <w:r>
        <w:rPr>
          <w:rFonts w:ascii="Times New Roman" w:hAnsi="Times New Roman" w:cs="Times New Roman"/>
        </w:rPr>
        <w:t>3.3 Relationships</w:t>
      </w:r>
    </w:p>
    <w:tbl>
      <w:tblPr>
        <w:tblStyle w:val="36"/>
        <w:tblW w:w="105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62"/>
        <w:gridCol w:w="5262"/>
      </w:tblGrid>
      <w:tr w14:paraId="0033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shd w:val="clear" w:color="auto" w:fill="1C3050"/>
          </w:tcPr>
          <w:p w14:paraId="5AEBA3D1">
            <w:pPr>
              <w:spacing w:after="0" w:line="240" w:lineRule="auto"/>
              <w:rPr>
                <w:rFonts w:ascii="Times New Roman" w:hAnsi="Times New Roman" w:cs="Times New Roman"/>
              </w:rPr>
            </w:pPr>
            <w:r>
              <w:rPr>
                <w:rFonts w:ascii="Times New Roman" w:hAnsi="Times New Roman" w:cs="Times New Roman"/>
                <w:b/>
                <w:color w:val="FFFFFF"/>
                <w:sz w:val="18"/>
              </w:rPr>
              <w:t>Relationship</w:t>
            </w:r>
          </w:p>
        </w:tc>
        <w:tc>
          <w:tcPr>
            <w:tcW w:w="5262" w:type="dxa"/>
            <w:shd w:val="clear" w:color="auto" w:fill="1C3050"/>
          </w:tcPr>
          <w:p w14:paraId="1CF8647E">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69CD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vAlign w:val="center"/>
          </w:tcPr>
          <w:p w14:paraId="6254503F">
            <w:pPr>
              <w:spacing w:after="0" w:line="240" w:lineRule="auto"/>
              <w:rPr>
                <w:rFonts w:ascii="Times New Roman" w:hAnsi="Times New Roman" w:cs="Times New Roman"/>
              </w:rPr>
            </w:pPr>
            <w:r>
              <w:rPr>
                <w:rFonts w:ascii="Times New Roman" w:hAnsi="Times New Roman" w:cs="Times New Roman"/>
                <w:sz w:val="18"/>
              </w:rPr>
              <w:t>Customer → Orders</w:t>
            </w:r>
          </w:p>
        </w:tc>
        <w:tc>
          <w:tcPr>
            <w:tcW w:w="5262" w:type="dxa"/>
            <w:vAlign w:val="center"/>
          </w:tcPr>
          <w:p w14:paraId="57977E18">
            <w:pPr>
              <w:spacing w:after="0" w:line="240" w:lineRule="auto"/>
              <w:rPr>
                <w:rFonts w:ascii="Times New Roman" w:hAnsi="Times New Roman" w:cs="Times New Roman"/>
              </w:rPr>
            </w:pPr>
            <w:r>
              <w:rPr>
                <w:rFonts w:ascii="Times New Roman" w:hAnsi="Times New Roman" w:cs="Times New Roman"/>
                <w:sz w:val="18"/>
              </w:rPr>
              <w:t>One customer can have many orders.</w:t>
            </w:r>
          </w:p>
        </w:tc>
      </w:tr>
      <w:tr w14:paraId="5E6F7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vAlign w:val="center"/>
          </w:tcPr>
          <w:p w14:paraId="00673E7B">
            <w:pPr>
              <w:spacing w:after="0" w:line="240" w:lineRule="auto"/>
              <w:rPr>
                <w:rFonts w:ascii="Times New Roman" w:hAnsi="Times New Roman" w:cs="Times New Roman"/>
              </w:rPr>
            </w:pPr>
            <w:r>
              <w:rPr>
                <w:rFonts w:ascii="Times New Roman" w:hAnsi="Times New Roman" w:cs="Times New Roman"/>
                <w:sz w:val="18"/>
              </w:rPr>
              <w:t>Category → Product</w:t>
            </w:r>
          </w:p>
        </w:tc>
        <w:tc>
          <w:tcPr>
            <w:tcW w:w="5262" w:type="dxa"/>
            <w:vAlign w:val="center"/>
          </w:tcPr>
          <w:p w14:paraId="13D49BF3">
            <w:pPr>
              <w:spacing w:after="0" w:line="240" w:lineRule="auto"/>
              <w:rPr>
                <w:rFonts w:ascii="Times New Roman" w:hAnsi="Times New Roman" w:cs="Times New Roman"/>
              </w:rPr>
            </w:pPr>
            <w:r>
              <w:rPr>
                <w:rFonts w:ascii="Times New Roman" w:hAnsi="Times New Roman" w:cs="Times New Roman"/>
                <w:sz w:val="18"/>
              </w:rPr>
              <w:t>One category can contain many products.</w:t>
            </w:r>
          </w:p>
        </w:tc>
      </w:tr>
      <w:tr w14:paraId="330F7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vAlign w:val="center"/>
          </w:tcPr>
          <w:p w14:paraId="74B47C40">
            <w:pPr>
              <w:spacing w:after="0" w:line="240" w:lineRule="auto"/>
              <w:rPr>
                <w:rFonts w:ascii="Times New Roman" w:hAnsi="Times New Roman" w:cs="Times New Roman"/>
              </w:rPr>
            </w:pPr>
            <w:r>
              <w:rPr>
                <w:rFonts w:ascii="Times New Roman" w:hAnsi="Times New Roman" w:cs="Times New Roman"/>
                <w:sz w:val="18"/>
              </w:rPr>
              <w:t>Product → Order_Item</w:t>
            </w:r>
          </w:p>
        </w:tc>
        <w:tc>
          <w:tcPr>
            <w:tcW w:w="5262" w:type="dxa"/>
            <w:vAlign w:val="center"/>
          </w:tcPr>
          <w:p w14:paraId="4B0FAA92">
            <w:pPr>
              <w:spacing w:after="0" w:line="240" w:lineRule="auto"/>
              <w:rPr>
                <w:rFonts w:ascii="Times New Roman" w:hAnsi="Times New Roman" w:cs="Times New Roman"/>
              </w:rPr>
            </w:pPr>
            <w:r>
              <w:rPr>
                <w:rFonts w:ascii="Times New Roman" w:hAnsi="Times New Roman" w:cs="Times New Roman"/>
                <w:sz w:val="18"/>
              </w:rPr>
              <w:t>One product can appear in many order items.</w:t>
            </w:r>
          </w:p>
        </w:tc>
      </w:tr>
      <w:tr w14:paraId="37A4F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5262" w:type="dxa"/>
            <w:vAlign w:val="center"/>
          </w:tcPr>
          <w:p w14:paraId="747B924E">
            <w:pPr>
              <w:spacing w:after="0" w:line="240" w:lineRule="auto"/>
              <w:rPr>
                <w:rFonts w:ascii="Times New Roman" w:hAnsi="Times New Roman" w:cs="Times New Roman"/>
              </w:rPr>
            </w:pPr>
            <w:r>
              <w:rPr>
                <w:rFonts w:ascii="Times New Roman" w:hAnsi="Times New Roman" w:cs="Times New Roman"/>
                <w:sz w:val="18"/>
              </w:rPr>
              <w:t>Orders → Order_Item</w:t>
            </w:r>
          </w:p>
        </w:tc>
        <w:tc>
          <w:tcPr>
            <w:tcW w:w="5262" w:type="dxa"/>
            <w:vAlign w:val="center"/>
          </w:tcPr>
          <w:p w14:paraId="43A8A3E9">
            <w:pPr>
              <w:spacing w:after="0" w:line="240" w:lineRule="auto"/>
              <w:rPr>
                <w:rFonts w:ascii="Times New Roman" w:hAnsi="Times New Roman" w:cs="Times New Roman"/>
              </w:rPr>
            </w:pPr>
            <w:r>
              <w:rPr>
                <w:rFonts w:ascii="Times New Roman" w:hAnsi="Times New Roman" w:cs="Times New Roman"/>
                <w:sz w:val="18"/>
              </w:rPr>
              <w:t>One order can contain many order items.</w:t>
            </w:r>
          </w:p>
        </w:tc>
      </w:tr>
      <w:tr w14:paraId="77F0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vAlign w:val="center"/>
          </w:tcPr>
          <w:p w14:paraId="4EEEDA1D">
            <w:pPr>
              <w:spacing w:after="0" w:line="240" w:lineRule="auto"/>
              <w:rPr>
                <w:rFonts w:ascii="Times New Roman" w:hAnsi="Times New Roman" w:cs="Times New Roman"/>
              </w:rPr>
            </w:pPr>
            <w:r>
              <w:rPr>
                <w:rFonts w:ascii="Times New Roman" w:hAnsi="Times New Roman" w:cs="Times New Roman"/>
                <w:sz w:val="18"/>
              </w:rPr>
              <w:t>Orders → Payment</w:t>
            </w:r>
          </w:p>
        </w:tc>
        <w:tc>
          <w:tcPr>
            <w:tcW w:w="5262" w:type="dxa"/>
            <w:vAlign w:val="center"/>
          </w:tcPr>
          <w:p w14:paraId="3C327CF4">
            <w:pPr>
              <w:spacing w:after="0" w:line="240" w:lineRule="auto"/>
              <w:rPr>
                <w:rFonts w:ascii="Times New Roman" w:hAnsi="Times New Roman" w:cs="Times New Roman"/>
              </w:rPr>
            </w:pPr>
            <w:r>
              <w:rPr>
                <w:rFonts w:ascii="Times New Roman" w:hAnsi="Times New Roman" w:cs="Times New Roman"/>
                <w:sz w:val="18"/>
              </w:rPr>
              <w:t>An order can have an associated payment record.</w:t>
            </w:r>
          </w:p>
        </w:tc>
      </w:tr>
      <w:tr w14:paraId="45F1B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5262" w:type="dxa"/>
            <w:vAlign w:val="center"/>
          </w:tcPr>
          <w:p w14:paraId="5B57E863">
            <w:pPr>
              <w:spacing w:after="0" w:line="240" w:lineRule="auto"/>
              <w:rPr>
                <w:rFonts w:ascii="Times New Roman" w:hAnsi="Times New Roman" w:cs="Times New Roman"/>
              </w:rPr>
            </w:pPr>
            <w:r>
              <w:rPr>
                <w:rFonts w:ascii="Times New Roman" w:hAnsi="Times New Roman" w:cs="Times New Roman"/>
                <w:sz w:val="18"/>
              </w:rPr>
              <w:t>Orders → Shipment</w:t>
            </w:r>
          </w:p>
        </w:tc>
        <w:tc>
          <w:tcPr>
            <w:tcW w:w="5262" w:type="dxa"/>
            <w:vAlign w:val="center"/>
          </w:tcPr>
          <w:p w14:paraId="567AF40E">
            <w:pPr>
              <w:spacing w:after="0" w:line="240" w:lineRule="auto"/>
              <w:rPr>
                <w:rFonts w:ascii="Times New Roman" w:hAnsi="Times New Roman" w:cs="Times New Roman"/>
              </w:rPr>
            </w:pPr>
            <w:r>
              <w:rPr>
                <w:rFonts w:ascii="Times New Roman" w:hAnsi="Times New Roman" w:cs="Times New Roman"/>
                <w:sz w:val="18"/>
              </w:rPr>
              <w:t>An order can have an associated shipment record.</w:t>
            </w:r>
          </w:p>
        </w:tc>
      </w:tr>
    </w:tbl>
    <w:p w14:paraId="1A7A5359">
      <w:pPr>
        <w:rPr>
          <w:rFonts w:ascii="Times New Roman" w:hAnsi="Times New Roman" w:cs="Times New Roman"/>
        </w:rPr>
      </w:pPr>
    </w:p>
    <w:p w14:paraId="39FC8476">
      <w:pPr>
        <w:rPr>
          <w:rFonts w:ascii="Times New Roman" w:hAnsi="Times New Roman" w:cs="Times New Roman"/>
        </w:rPr>
      </w:pPr>
    </w:p>
    <w:p w14:paraId="04A98DA4">
      <w:pPr>
        <w:rPr>
          <w:rFonts w:ascii="Times New Roman" w:hAnsi="Times New Roman" w:cs="Times New Roman"/>
        </w:rPr>
      </w:pPr>
    </w:p>
    <w:p w14:paraId="251CEC89">
      <w:pPr>
        <w:rPr>
          <w:rFonts w:ascii="Times New Roman" w:hAnsi="Times New Roman" w:cs="Times New Roman"/>
        </w:rPr>
      </w:pPr>
    </w:p>
    <w:p w14:paraId="5A0F587C">
      <w:pPr>
        <w:pStyle w:val="37"/>
        <w:rPr>
          <w:rFonts w:ascii="Times New Roman" w:hAnsi="Times New Roman" w:cs="Times New Roman"/>
        </w:rPr>
      </w:pPr>
      <w:r>
        <w:rPr>
          <w:rFonts w:ascii="Times New Roman" w:hAnsi="Times New Roman" w:cs="Times New Roman"/>
          <w:lang w:val="en-IN"/>
        </w:rPr>
        <w:drawing>
          <wp:inline distT="0" distB="0" distL="0" distR="0">
            <wp:extent cx="816610" cy="339725"/>
            <wp:effectExtent l="0" t="0" r="2540" b="3175"/>
            <wp:docPr id="75007673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76736"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3067" cy="346966"/>
                    </a:xfrm>
                    <a:prstGeom prst="rect">
                      <a:avLst/>
                    </a:prstGeom>
                    <a:noFill/>
                    <a:ln>
                      <a:noFill/>
                    </a:ln>
                  </pic:spPr>
                </pic:pic>
              </a:graphicData>
            </a:graphic>
          </wp:inline>
        </w:drawing>
      </w:r>
      <w:r>
        <w:rPr>
          <w:rFonts w:ascii="Times New Roman" w:hAnsi="Times New Roman" w:cs="Times New Roman"/>
        </w:rPr>
        <w:t xml:space="preserve">                4. ER DIAGRAM</w:t>
      </w:r>
    </w:p>
    <w:p w14:paraId="3763D8CC">
      <w:r>
        <mc:AlternateContent>
          <mc:Choice Requires="wps">
            <w:drawing>
              <wp:inline distT="0" distB="0" distL="0" distR="0">
                <wp:extent cx="304800" cy="304800"/>
                <wp:effectExtent l="0" t="0" r="0" b="0"/>
                <wp:docPr id="213152633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HzJZ00gAAAAMBAAAPAAAAAAAAAAEAIAAAACIAAABkcnMvZG93&#10;bnJldi54bWxQSwECFAAUAAAACACHTuJAW3gywQYCAAAbBAAADgAAAAAAAAABACAAAAAhAQAAZHJz&#10;L2Uyb0RvYy54bWxQSwUGAAAAAAYABgBZAQAAmQUAAAAA&#10;">
                <v:fill on="f" focussize="0,0"/>
                <v:stroke on="f"/>
                <v:imagedata o:title=""/>
                <o:lock v:ext="edit" aspectratio="t"/>
                <w10:wrap type="none"/>
                <w10:anchorlock/>
              </v:rect>
            </w:pict>
          </mc:Fallback>
        </mc:AlternateContent>
      </w:r>
      <w:r>
        <w:drawing>
          <wp:inline distT="0" distB="0" distL="0" distR="0">
            <wp:extent cx="6777990" cy="4638675"/>
            <wp:effectExtent l="0" t="0" r="3810" b="9525"/>
            <wp:docPr id="15050357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35786"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840832" cy="4681268"/>
                    </a:xfrm>
                    <a:prstGeom prst="rect">
                      <a:avLst/>
                    </a:prstGeom>
                    <a:noFill/>
                  </pic:spPr>
                </pic:pic>
              </a:graphicData>
            </a:graphic>
          </wp:inline>
        </w:drawing>
      </w:r>
    </w:p>
    <w:p w14:paraId="48ACE7D4"/>
    <w:p w14:paraId="27B378C9">
      <w:pPr>
        <w:rPr>
          <w:rFonts w:ascii="Times New Roman" w:hAnsi="Times New Roman" w:cs="Times New Roman"/>
        </w:rPr>
      </w:pPr>
    </w:p>
    <w:p w14:paraId="53399565">
      <w:pPr>
        <w:tabs>
          <w:tab w:val="left" w:pos="4046"/>
        </w:tabs>
        <w:rPr>
          <w:rFonts w:ascii="Times New Roman" w:hAnsi="Times New Roman" w:cs="Times New Roman"/>
          <w:b/>
        </w:rPr>
      </w:pPr>
      <w:r>
        <w:rPr>
          <w:rFonts w:ascii="Times New Roman" w:hAnsi="Times New Roman" w:cs="Times New Roman"/>
        </w:rPr>
        <mc:AlternateContent>
          <mc:Choice Requires="wps">
            <w:drawing>
              <wp:inline distT="0" distB="0" distL="0" distR="0">
                <wp:extent cx="47625" cy="47625"/>
                <wp:effectExtent l="57150" t="0" r="47625" b="9525"/>
                <wp:docPr id="1914090603"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flipV="1">
                          <a:off x="0" y="0"/>
                          <a:ext cx="47625" cy="47625"/>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8" o:spid="_x0000_s1026" o:spt="1" style="flip:x y;height:3.75pt;width:3.75pt;" filled="f" stroked="f" coordsize="21600,21600" o:gfxdata="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6DkAA9MAAAABAQAADwAAAAAAAAABACAAAAAi&#10;AAAAZHJzL2Rvd25yZXYueG1sUEsBAhQAFAAAAAgAh07iQLNkAtMPAgAALQQAAA4AAAAAAAAAAQAg&#10;AAAAIgEAAGRycy9lMm9Eb2MueG1sUEsFBgAAAAAGAAYAWQEAAKMFAAAAAA==&#10;">
                <v:fill on="f" focussize="0,0"/>
                <v:stroke on="f"/>
                <v:imagedata o:title=""/>
                <o:lock v:ext="edit" aspectratio="t"/>
                <w10:wrap type="none"/>
                <w10:anchorlock/>
              </v:rect>
            </w:pict>
          </mc:Fallback>
        </mc:AlternateContent>
      </w:r>
      <w:r>
        <w:rPr>
          <w:rFonts w:ascii="Times New Roman" w:hAnsi="Times New Roman" w:cs="Times New Roman"/>
        </w:rPr>
        <w:t>Recommended diagram flow: CUSTOMER 1—M ORDERS; ORDERS 1—M ORDER_ITEM; PRODUCT 1—M ORDER_ITEM; CATEGORY 1—M PRODUCT; ORDERS 1—1/0 PAYMENT; ORDERS 1—1/0 SHIPMENT.</w:t>
      </w:r>
    </w:p>
    <w:p w14:paraId="26C30EF3"/>
    <w:p w14:paraId="4DED88F6"/>
    <w:p w14:paraId="4B99B2D5"/>
    <w:p w14:paraId="0A998816"/>
    <w:p w14:paraId="091C5A6A"/>
    <w:p w14:paraId="632513A3">
      <w:pPr>
        <w:pStyle w:val="37"/>
        <w:tabs>
          <w:tab w:val="right" w:pos="9936"/>
        </w:tabs>
        <w:rPr>
          <w:lang w:val="en-IN"/>
        </w:rPr>
      </w:pPr>
      <w:r>
        <w:t xml:space="preserve"> </w:t>
      </w:r>
      <w:r>
        <w:rPr>
          <w:rFonts w:ascii="Times New Roman" w:hAnsi="Times New Roman" w:cs="Times New Roman"/>
          <w:lang w:val="en-IN"/>
        </w:rPr>
        <w:drawing>
          <wp:inline distT="0" distB="0" distL="0" distR="0">
            <wp:extent cx="919480" cy="389890"/>
            <wp:effectExtent l="0" t="0" r="0" b="0"/>
            <wp:docPr id="11352435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43509"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47793" cy="401811"/>
                    </a:xfrm>
                    <a:prstGeom prst="rect">
                      <a:avLst/>
                    </a:prstGeom>
                    <a:noFill/>
                    <a:ln>
                      <a:noFill/>
                    </a:ln>
                  </pic:spPr>
                </pic:pic>
              </a:graphicData>
            </a:graphic>
          </wp:inline>
        </w:drawing>
      </w:r>
      <w:r>
        <w:rPr>
          <w:rFonts w:ascii="Times New Roman" w:hAnsi="Times New Roman" w:cs="Times New Roman"/>
        </w:rPr>
        <w:t xml:space="preserve">   5. RELATIONAL SCHEMA</w:t>
      </w:r>
      <w:r>
        <w:rPr>
          <w:rFonts w:ascii="Times New Roman" w:hAnsi="Times New Roman" w:cs="Times New Roman"/>
        </w:rPr>
        <w:tab/>
      </w:r>
    </w:p>
    <w:tbl>
      <w:tblPr>
        <w:tblStyle w:val="36"/>
        <w:tblW w:w="109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87"/>
        <w:gridCol w:w="5487"/>
      </w:tblGrid>
      <w:tr w14:paraId="48B7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5487" w:type="dxa"/>
            <w:shd w:val="clear" w:color="auto" w:fill="1C3050"/>
          </w:tcPr>
          <w:p w14:paraId="206F4D27">
            <w:pPr>
              <w:spacing w:after="0" w:line="240" w:lineRule="auto"/>
              <w:rPr>
                <w:rFonts w:ascii="Times New Roman" w:hAnsi="Times New Roman" w:cs="Times New Roman"/>
              </w:rPr>
            </w:pPr>
            <w:r>
              <w:rPr>
                <w:rFonts w:ascii="Times New Roman" w:hAnsi="Times New Roman" w:cs="Times New Roman"/>
                <w:b/>
                <w:color w:val="FFFFFF"/>
                <w:sz w:val="18"/>
              </w:rPr>
              <w:t>Relation</w:t>
            </w:r>
          </w:p>
        </w:tc>
        <w:tc>
          <w:tcPr>
            <w:tcW w:w="5487" w:type="dxa"/>
            <w:shd w:val="clear" w:color="auto" w:fill="1C3050"/>
          </w:tcPr>
          <w:p w14:paraId="68EF8B16">
            <w:pPr>
              <w:spacing w:after="0" w:line="240" w:lineRule="auto"/>
              <w:rPr>
                <w:rFonts w:ascii="Times New Roman" w:hAnsi="Times New Roman" w:cs="Times New Roman"/>
              </w:rPr>
            </w:pPr>
            <w:r>
              <w:rPr>
                <w:rFonts w:ascii="Times New Roman" w:hAnsi="Times New Roman" w:cs="Times New Roman"/>
                <w:b/>
                <w:color w:val="FFFFFF"/>
                <w:sz w:val="18"/>
              </w:rPr>
              <w:t>Relational Schema</w:t>
            </w:r>
          </w:p>
        </w:tc>
      </w:tr>
      <w:tr w14:paraId="4366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5487" w:type="dxa"/>
            <w:vAlign w:val="center"/>
          </w:tcPr>
          <w:p w14:paraId="4A941605">
            <w:pPr>
              <w:spacing w:after="0" w:line="240" w:lineRule="auto"/>
              <w:rPr>
                <w:rFonts w:ascii="Times New Roman" w:hAnsi="Times New Roman" w:cs="Times New Roman"/>
              </w:rPr>
            </w:pPr>
            <w:r>
              <w:rPr>
                <w:rFonts w:ascii="Times New Roman" w:hAnsi="Times New Roman" w:cs="Times New Roman"/>
                <w:sz w:val="18"/>
              </w:rPr>
              <w:t>CUSTOMER</w:t>
            </w:r>
          </w:p>
        </w:tc>
        <w:tc>
          <w:tcPr>
            <w:tcW w:w="5487" w:type="dxa"/>
            <w:vAlign w:val="center"/>
          </w:tcPr>
          <w:p w14:paraId="2E1DAC43">
            <w:pPr>
              <w:spacing w:after="0" w:line="240" w:lineRule="auto"/>
              <w:rPr>
                <w:rFonts w:ascii="Times New Roman" w:hAnsi="Times New Roman" w:cs="Times New Roman"/>
              </w:rPr>
            </w:pPr>
            <w:r>
              <w:rPr>
                <w:rFonts w:eastAsiaTheme="majorEastAsia"/>
                <w:color w:val="17375E" w:themeColor="text2" w:themeShade="BF"/>
                <w:spacing w:val="5"/>
                <w:kern w:val="28"/>
                <w:sz w:val="48"/>
                <w:szCs w:val="52"/>
                <w:lang w:val="en-IN"/>
              </w:rPr>
              <w:drawing>
                <wp:anchor distT="0" distB="0" distL="114300" distR="114300" simplePos="0" relativeHeight="251674624" behindDoc="1" locked="0" layoutInCell="1" allowOverlap="1">
                  <wp:simplePos x="0" y="0"/>
                  <wp:positionH relativeFrom="column">
                    <wp:posOffset>-2762885</wp:posOffset>
                  </wp:positionH>
                  <wp:positionV relativeFrom="paragraph">
                    <wp:posOffset>156845</wp:posOffset>
                  </wp:positionV>
                  <wp:extent cx="5455920" cy="5471160"/>
                  <wp:effectExtent l="0" t="0" r="0" b="0"/>
                  <wp:wrapNone/>
                  <wp:docPr id="12197911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91124"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455920" cy="5471160"/>
                          </a:xfrm>
                          <a:prstGeom prst="rect">
                            <a:avLst/>
                          </a:prstGeom>
                          <a:noFill/>
                          <a:ln>
                            <a:noFill/>
                          </a:ln>
                        </pic:spPr>
                      </pic:pic>
                    </a:graphicData>
                  </a:graphic>
                </wp:anchor>
              </w:drawing>
            </w:r>
            <w:r>
              <w:rPr>
                <w:rFonts w:ascii="Times New Roman" w:hAnsi="Times New Roman" w:cs="Times New Roman"/>
                <w:sz w:val="18"/>
              </w:rPr>
              <w:t>Customer_ID (PK), Customer_Name, Email, Phone_No, Address</w:t>
            </w:r>
          </w:p>
        </w:tc>
      </w:tr>
      <w:tr w14:paraId="5649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5487" w:type="dxa"/>
            <w:vAlign w:val="center"/>
          </w:tcPr>
          <w:p w14:paraId="480367B6">
            <w:pPr>
              <w:spacing w:after="0" w:line="240" w:lineRule="auto"/>
              <w:rPr>
                <w:rFonts w:ascii="Times New Roman" w:hAnsi="Times New Roman" w:cs="Times New Roman"/>
              </w:rPr>
            </w:pPr>
            <w:r>
              <w:rPr>
                <w:rFonts w:ascii="Times New Roman" w:hAnsi="Times New Roman" w:cs="Times New Roman"/>
                <w:sz w:val="18"/>
              </w:rPr>
              <w:t>CATEGORY</w:t>
            </w:r>
          </w:p>
        </w:tc>
        <w:tc>
          <w:tcPr>
            <w:tcW w:w="5487" w:type="dxa"/>
            <w:vAlign w:val="center"/>
          </w:tcPr>
          <w:p w14:paraId="45AE99A4">
            <w:pPr>
              <w:spacing w:after="0" w:line="240" w:lineRule="auto"/>
              <w:rPr>
                <w:rFonts w:ascii="Times New Roman" w:hAnsi="Times New Roman" w:cs="Times New Roman"/>
              </w:rPr>
            </w:pPr>
            <w:r>
              <w:rPr>
                <w:rFonts w:ascii="Times New Roman" w:hAnsi="Times New Roman" w:cs="Times New Roman"/>
                <w:sz w:val="18"/>
              </w:rPr>
              <w:t>Category_ID (PK), Category_Name</w:t>
            </w:r>
          </w:p>
        </w:tc>
      </w:tr>
      <w:tr w14:paraId="22013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5487" w:type="dxa"/>
            <w:vAlign w:val="center"/>
          </w:tcPr>
          <w:p w14:paraId="4C2A9ACF">
            <w:pPr>
              <w:spacing w:after="0" w:line="240" w:lineRule="auto"/>
              <w:rPr>
                <w:rFonts w:ascii="Times New Roman" w:hAnsi="Times New Roman" w:cs="Times New Roman"/>
              </w:rPr>
            </w:pPr>
            <w:r>
              <w:rPr>
                <w:rFonts w:ascii="Times New Roman" w:hAnsi="Times New Roman" w:cs="Times New Roman"/>
                <w:sz w:val="18"/>
              </w:rPr>
              <w:t>PRODUCT</w:t>
            </w:r>
          </w:p>
        </w:tc>
        <w:tc>
          <w:tcPr>
            <w:tcW w:w="5487" w:type="dxa"/>
            <w:vAlign w:val="center"/>
          </w:tcPr>
          <w:p w14:paraId="1981C221">
            <w:pPr>
              <w:spacing w:after="0" w:line="240" w:lineRule="auto"/>
              <w:rPr>
                <w:rFonts w:ascii="Times New Roman" w:hAnsi="Times New Roman" w:cs="Times New Roman"/>
              </w:rPr>
            </w:pPr>
            <w:r>
              <w:rPr>
                <w:rFonts w:ascii="Times New Roman" w:hAnsi="Times New Roman" w:cs="Times New Roman"/>
                <w:sz w:val="18"/>
              </w:rPr>
              <w:t>Product_ID (PK), Product_Name, Price, Stock_Qty, Category_ID (FK)</w:t>
            </w:r>
          </w:p>
        </w:tc>
      </w:tr>
      <w:tr w14:paraId="1DA39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5487" w:type="dxa"/>
            <w:vAlign w:val="center"/>
          </w:tcPr>
          <w:p w14:paraId="23CFBF7C">
            <w:pPr>
              <w:spacing w:after="0" w:line="240" w:lineRule="auto"/>
              <w:rPr>
                <w:rFonts w:ascii="Times New Roman" w:hAnsi="Times New Roman" w:cs="Times New Roman"/>
              </w:rPr>
            </w:pPr>
            <w:r>
              <w:rPr>
                <w:rFonts w:ascii="Times New Roman" w:hAnsi="Times New Roman" w:cs="Times New Roman"/>
                <w:sz w:val="18"/>
              </w:rPr>
              <w:t>ORDERS</w:t>
            </w:r>
          </w:p>
        </w:tc>
        <w:tc>
          <w:tcPr>
            <w:tcW w:w="5487" w:type="dxa"/>
            <w:vAlign w:val="center"/>
          </w:tcPr>
          <w:p w14:paraId="73F1C871">
            <w:pPr>
              <w:spacing w:after="0" w:line="240" w:lineRule="auto"/>
              <w:rPr>
                <w:rFonts w:ascii="Times New Roman" w:hAnsi="Times New Roman" w:cs="Times New Roman"/>
              </w:rPr>
            </w:pPr>
            <w:r>
              <w:rPr>
                <w:rFonts w:ascii="Times New Roman" w:hAnsi="Times New Roman" w:cs="Times New Roman"/>
                <w:sz w:val="18"/>
              </w:rPr>
              <w:t>Order_ID (PK), Customer_ID (FK), Order_Date, Order_Status, Total_Amount</w:t>
            </w:r>
          </w:p>
        </w:tc>
      </w:tr>
      <w:tr w14:paraId="46E8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5487" w:type="dxa"/>
            <w:vAlign w:val="center"/>
          </w:tcPr>
          <w:p w14:paraId="275BD0E2">
            <w:pPr>
              <w:spacing w:after="0" w:line="240" w:lineRule="auto"/>
              <w:rPr>
                <w:rFonts w:ascii="Times New Roman" w:hAnsi="Times New Roman" w:cs="Times New Roman"/>
              </w:rPr>
            </w:pPr>
            <w:r>
              <w:rPr>
                <w:rFonts w:ascii="Times New Roman" w:hAnsi="Times New Roman" w:cs="Times New Roman"/>
                <w:sz w:val="18"/>
              </w:rPr>
              <w:t>ORDER_ITEM</w:t>
            </w:r>
          </w:p>
        </w:tc>
        <w:tc>
          <w:tcPr>
            <w:tcW w:w="5487" w:type="dxa"/>
            <w:vAlign w:val="center"/>
          </w:tcPr>
          <w:p w14:paraId="0869337D">
            <w:pPr>
              <w:spacing w:after="0" w:line="240" w:lineRule="auto"/>
              <w:rPr>
                <w:rFonts w:ascii="Times New Roman" w:hAnsi="Times New Roman" w:cs="Times New Roman"/>
              </w:rPr>
            </w:pPr>
            <w:r>
              <w:rPr>
                <w:rFonts w:ascii="Times New Roman" w:hAnsi="Times New Roman" w:cs="Times New Roman"/>
                <w:sz w:val="18"/>
              </w:rPr>
              <w:t>Order_Item_ID (PK), Order_ID (FK), Product_ID (FK), Quantity, Unit_Price</w:t>
            </w:r>
          </w:p>
        </w:tc>
      </w:tr>
      <w:tr w14:paraId="5754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jc w:val="center"/>
        </w:trPr>
        <w:tc>
          <w:tcPr>
            <w:tcW w:w="5487" w:type="dxa"/>
            <w:vAlign w:val="center"/>
          </w:tcPr>
          <w:p w14:paraId="735309F1">
            <w:pPr>
              <w:spacing w:after="0" w:line="240" w:lineRule="auto"/>
              <w:rPr>
                <w:rFonts w:ascii="Times New Roman" w:hAnsi="Times New Roman" w:cs="Times New Roman"/>
              </w:rPr>
            </w:pPr>
            <w:r>
              <w:rPr>
                <w:rFonts w:ascii="Times New Roman" w:hAnsi="Times New Roman" w:cs="Times New Roman"/>
                <w:sz w:val="18"/>
              </w:rPr>
              <w:t>PAYMENT</w:t>
            </w:r>
          </w:p>
        </w:tc>
        <w:tc>
          <w:tcPr>
            <w:tcW w:w="5487" w:type="dxa"/>
            <w:vAlign w:val="center"/>
          </w:tcPr>
          <w:p w14:paraId="53B163F3">
            <w:pPr>
              <w:spacing w:after="0" w:line="240" w:lineRule="auto"/>
              <w:rPr>
                <w:rFonts w:ascii="Times New Roman" w:hAnsi="Times New Roman" w:cs="Times New Roman"/>
              </w:rPr>
            </w:pPr>
            <w:r>
              <w:rPr>
                <w:rFonts w:ascii="Times New Roman" w:hAnsi="Times New Roman" w:cs="Times New Roman"/>
                <w:sz w:val="18"/>
              </w:rPr>
              <w:t>Payment_ID (PK), Order_ID (FK), Payment_Date, Amount, Payment_Method, Payment_Status</w:t>
            </w:r>
          </w:p>
        </w:tc>
      </w:tr>
      <w:tr w14:paraId="10DB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7" w:hRule="atLeast"/>
          <w:jc w:val="center"/>
        </w:trPr>
        <w:tc>
          <w:tcPr>
            <w:tcW w:w="5487" w:type="dxa"/>
            <w:vAlign w:val="center"/>
          </w:tcPr>
          <w:p w14:paraId="596C1187">
            <w:pPr>
              <w:spacing w:after="0" w:line="240" w:lineRule="auto"/>
              <w:rPr>
                <w:rFonts w:ascii="Times New Roman" w:hAnsi="Times New Roman" w:cs="Times New Roman"/>
              </w:rPr>
            </w:pPr>
            <w:r>
              <w:rPr>
                <w:rFonts w:ascii="Times New Roman" w:hAnsi="Times New Roman" w:cs="Times New Roman"/>
                <w:sz w:val="18"/>
              </w:rPr>
              <w:t>SHIPMENT</w:t>
            </w:r>
          </w:p>
        </w:tc>
        <w:tc>
          <w:tcPr>
            <w:tcW w:w="5487" w:type="dxa"/>
            <w:vAlign w:val="center"/>
          </w:tcPr>
          <w:p w14:paraId="21E95E82">
            <w:pPr>
              <w:spacing w:after="0" w:line="240" w:lineRule="auto"/>
              <w:rPr>
                <w:rFonts w:ascii="Times New Roman" w:hAnsi="Times New Roman" w:cs="Times New Roman"/>
              </w:rPr>
            </w:pPr>
            <w:r>
              <w:rPr>
                <w:rFonts w:ascii="Times New Roman" w:hAnsi="Times New Roman" w:cs="Times New Roman"/>
                <w:sz w:val="18"/>
              </w:rPr>
              <w:t>Shipment_ID (PK), Order_ID (FK), Shipping_Address, Shipment_Date, Delivery_Status</w:t>
            </w:r>
          </w:p>
        </w:tc>
      </w:tr>
    </w:tbl>
    <w:p w14:paraId="4A4D238D"/>
    <w:p w14:paraId="209E8AC2"/>
    <w:p w14:paraId="3310BDB0">
      <w:pPr>
        <w:pStyle w:val="37"/>
        <w:rPr>
          <w:sz w:val="16"/>
          <w:szCs w:val="16"/>
        </w:rPr>
      </w:pPr>
      <w:r>
        <w:rPr>
          <w:sz w:val="16"/>
          <w:szCs w:val="16"/>
        </w:rPr>
        <w:t>Team Responsibilities table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8"/>
        <w:gridCol w:w="2538"/>
        <w:gridCol w:w="2538"/>
        <w:gridCol w:w="2538"/>
      </w:tblGrid>
      <w:tr w14:paraId="644E0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151510E6">
            <w:pPr>
              <w:pStyle w:val="37"/>
              <w:pBdr>
                <w:bottom w:val="none" w:color="auto" w:sz="0" w:space="0"/>
              </w:pBdr>
              <w:rPr>
                <w:b/>
                <w:bCs/>
                <w:sz w:val="16"/>
                <w:szCs w:val="16"/>
                <w:lang w:val="en-IN"/>
              </w:rPr>
            </w:pPr>
            <w:r>
              <w:rPr>
                <w:b/>
                <w:bCs/>
                <w:sz w:val="16"/>
                <w:szCs w:val="16"/>
                <w:lang w:val="en-IN"/>
              </w:rPr>
              <w:t>Student Name</w:t>
            </w:r>
          </w:p>
        </w:tc>
        <w:tc>
          <w:tcPr>
            <w:tcW w:w="2538" w:type="dxa"/>
          </w:tcPr>
          <w:p w14:paraId="6436103C">
            <w:pPr>
              <w:pStyle w:val="37"/>
              <w:pBdr>
                <w:bottom w:val="none" w:color="auto" w:sz="0" w:space="0"/>
              </w:pBdr>
              <w:rPr>
                <w:b/>
                <w:bCs/>
                <w:sz w:val="16"/>
                <w:szCs w:val="16"/>
                <w:lang w:val="en-IN"/>
              </w:rPr>
            </w:pPr>
            <w:r>
              <w:rPr>
                <w:b/>
                <w:bCs/>
                <w:sz w:val="16"/>
                <w:szCs w:val="16"/>
                <w:lang w:val="en-IN"/>
              </w:rPr>
              <w:t>Roll number</w:t>
            </w:r>
          </w:p>
        </w:tc>
        <w:tc>
          <w:tcPr>
            <w:tcW w:w="2538" w:type="dxa"/>
          </w:tcPr>
          <w:p w14:paraId="0919AEFC">
            <w:pPr>
              <w:pStyle w:val="37"/>
              <w:pBdr>
                <w:bottom w:val="none" w:color="auto" w:sz="0" w:space="0"/>
              </w:pBdr>
              <w:rPr>
                <w:b/>
                <w:bCs/>
                <w:sz w:val="16"/>
                <w:szCs w:val="16"/>
                <w:lang w:val="en-IN"/>
              </w:rPr>
            </w:pPr>
            <w:r>
              <w:rPr>
                <w:b/>
                <w:bCs/>
                <w:sz w:val="16"/>
                <w:szCs w:val="16"/>
                <w:lang w:val="en-IN"/>
              </w:rPr>
              <w:t>Responsibility</w:t>
            </w:r>
          </w:p>
        </w:tc>
        <w:tc>
          <w:tcPr>
            <w:tcW w:w="2538" w:type="dxa"/>
          </w:tcPr>
          <w:p w14:paraId="395A9D37">
            <w:pPr>
              <w:pStyle w:val="37"/>
              <w:pBdr>
                <w:bottom w:val="none" w:color="auto" w:sz="0" w:space="0"/>
              </w:pBdr>
              <w:rPr>
                <w:b/>
                <w:bCs/>
                <w:sz w:val="16"/>
                <w:szCs w:val="16"/>
                <w:lang w:val="en-IN"/>
              </w:rPr>
            </w:pPr>
            <w:r>
              <w:rPr>
                <w:b/>
                <w:bCs/>
                <w:sz w:val="16"/>
                <w:szCs w:val="16"/>
                <w:lang w:val="en-IN"/>
              </w:rPr>
              <w:t>Contribution Status</w:t>
            </w:r>
          </w:p>
        </w:tc>
      </w:tr>
      <w:tr w14:paraId="2C46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21348DA8">
            <w:pPr>
              <w:pStyle w:val="37"/>
              <w:pBdr>
                <w:bottom w:val="none" w:color="auto" w:sz="0" w:space="0"/>
              </w:pBdr>
              <w:jc w:val="center"/>
              <w:rPr>
                <w:sz w:val="16"/>
                <w:szCs w:val="16"/>
                <w:lang w:val="en-IN"/>
              </w:rPr>
            </w:pPr>
            <w:r>
              <w:rPr>
                <w:sz w:val="16"/>
                <w:szCs w:val="16"/>
                <w:lang w:val="en-IN"/>
              </w:rPr>
              <w:t>M.HEMANTH BABU</w:t>
            </w:r>
          </w:p>
        </w:tc>
        <w:tc>
          <w:tcPr>
            <w:tcW w:w="2538" w:type="dxa"/>
          </w:tcPr>
          <w:p w14:paraId="782B31EE">
            <w:pPr>
              <w:pStyle w:val="37"/>
              <w:pBdr>
                <w:bottom w:val="none" w:color="auto" w:sz="0" w:space="0"/>
              </w:pBdr>
              <w:rPr>
                <w:sz w:val="16"/>
                <w:szCs w:val="16"/>
                <w:lang w:val="en-IN"/>
              </w:rPr>
            </w:pPr>
            <w:r>
              <w:rPr>
                <w:sz w:val="16"/>
                <w:szCs w:val="16"/>
                <w:lang w:val="en-IN"/>
              </w:rPr>
              <w:t>25B11AI739</w:t>
            </w:r>
          </w:p>
        </w:tc>
        <w:tc>
          <w:tcPr>
            <w:tcW w:w="2538" w:type="dxa"/>
          </w:tcPr>
          <w:p w14:paraId="2C2777BD">
            <w:pPr>
              <w:pStyle w:val="37"/>
              <w:pBdr>
                <w:bottom w:val="none" w:color="auto" w:sz="0" w:space="0"/>
              </w:pBdr>
              <w:rPr>
                <w:sz w:val="16"/>
                <w:szCs w:val="16"/>
                <w:lang w:val="en-IN"/>
              </w:rPr>
            </w:pPr>
            <w:r>
              <w:rPr>
                <w:sz w:val="16"/>
                <w:szCs w:val="16"/>
                <w:lang w:val="en-IN"/>
              </w:rPr>
              <w:t>Presentation outline ,Design, github  respo, Project documentation</w:t>
            </w:r>
          </w:p>
        </w:tc>
        <w:tc>
          <w:tcPr>
            <w:tcW w:w="2538" w:type="dxa"/>
          </w:tcPr>
          <w:p w14:paraId="0129664E">
            <w:pPr>
              <w:pStyle w:val="37"/>
              <w:pBdr>
                <w:bottom w:val="none" w:color="auto" w:sz="0" w:space="0"/>
              </w:pBdr>
              <w:rPr>
                <w:sz w:val="16"/>
                <w:szCs w:val="16"/>
                <w:lang w:val="en-IN"/>
              </w:rPr>
            </w:pPr>
            <w:r>
              <w:rPr>
                <w:sz w:val="16"/>
                <w:szCs w:val="16"/>
                <w:lang w:val="en-IN"/>
              </w:rPr>
              <w:t>Completed</w:t>
            </w:r>
          </w:p>
        </w:tc>
      </w:tr>
      <w:tr w14:paraId="3B6DA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24D9B220">
            <w:pPr>
              <w:pStyle w:val="37"/>
              <w:pBdr>
                <w:bottom w:val="none" w:color="auto" w:sz="0" w:space="0"/>
              </w:pBdr>
              <w:jc w:val="center"/>
              <w:rPr>
                <w:sz w:val="16"/>
                <w:szCs w:val="16"/>
                <w:lang w:val="en-IN"/>
              </w:rPr>
            </w:pPr>
            <w:r>
              <w:rPr>
                <w:sz w:val="16"/>
                <w:szCs w:val="16"/>
                <w:lang w:val="en-IN"/>
              </w:rPr>
              <w:t>G SHARA</w:t>
            </w:r>
          </w:p>
        </w:tc>
        <w:tc>
          <w:tcPr>
            <w:tcW w:w="2538" w:type="dxa"/>
          </w:tcPr>
          <w:p w14:paraId="4E93495B">
            <w:pPr>
              <w:pStyle w:val="37"/>
              <w:pBdr>
                <w:bottom w:val="none" w:color="auto" w:sz="0" w:space="0"/>
              </w:pBdr>
              <w:rPr>
                <w:sz w:val="16"/>
                <w:szCs w:val="16"/>
                <w:lang w:val="en-IN"/>
              </w:rPr>
            </w:pPr>
            <w:r>
              <w:rPr>
                <w:sz w:val="16"/>
                <w:szCs w:val="16"/>
                <w:lang w:val="en-IN"/>
              </w:rPr>
              <w:t>26B21AI038</w:t>
            </w:r>
          </w:p>
        </w:tc>
        <w:tc>
          <w:tcPr>
            <w:tcW w:w="2538" w:type="dxa"/>
          </w:tcPr>
          <w:p w14:paraId="5B49DBD5">
            <w:pPr>
              <w:pStyle w:val="37"/>
              <w:pBdr>
                <w:bottom w:val="none" w:color="auto" w:sz="0" w:space="0"/>
              </w:pBdr>
              <w:rPr>
                <w:sz w:val="16"/>
                <w:szCs w:val="16"/>
                <w:lang w:val="en-IN"/>
              </w:rPr>
            </w:pPr>
            <w:r>
              <w:rPr>
                <w:sz w:val="16"/>
                <w:szCs w:val="16"/>
                <w:lang w:val="en-IN"/>
              </w:rPr>
              <w:t>Entities &amp; attributes ,ER Diagram, data insertion</w:t>
            </w:r>
          </w:p>
          <w:p w14:paraId="03721472">
            <w:pPr>
              <w:pStyle w:val="37"/>
              <w:pBdr>
                <w:bottom w:val="none" w:color="auto" w:sz="0" w:space="0"/>
              </w:pBdr>
              <w:rPr>
                <w:sz w:val="16"/>
                <w:szCs w:val="16"/>
                <w:lang w:val="en-IN"/>
              </w:rPr>
            </w:pPr>
            <w:r>
              <w:rPr>
                <w:sz w:val="16"/>
                <w:szCs w:val="16"/>
                <w:lang w:val="en-IN"/>
              </w:rPr>
              <w:t>Demonstrate &amp; present</w:t>
            </w:r>
          </w:p>
        </w:tc>
        <w:tc>
          <w:tcPr>
            <w:tcW w:w="2538" w:type="dxa"/>
          </w:tcPr>
          <w:p w14:paraId="4A871641">
            <w:pPr>
              <w:pStyle w:val="37"/>
              <w:pBdr>
                <w:bottom w:val="none" w:color="auto" w:sz="0" w:space="0"/>
              </w:pBdr>
              <w:rPr>
                <w:sz w:val="16"/>
                <w:szCs w:val="16"/>
                <w:lang w:val="en-IN"/>
              </w:rPr>
            </w:pPr>
            <w:r>
              <w:rPr>
                <w:sz w:val="16"/>
                <w:szCs w:val="16"/>
                <w:lang w:val="en-IN"/>
              </w:rPr>
              <w:t>Completed</w:t>
            </w:r>
          </w:p>
        </w:tc>
      </w:tr>
      <w:tr w14:paraId="1758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78DFB438">
            <w:pPr>
              <w:pStyle w:val="37"/>
              <w:pBdr>
                <w:bottom w:val="none" w:color="auto" w:sz="0" w:space="0"/>
              </w:pBdr>
              <w:jc w:val="center"/>
              <w:rPr>
                <w:sz w:val="16"/>
                <w:szCs w:val="16"/>
                <w:lang w:val="en-IN"/>
              </w:rPr>
            </w:pPr>
            <w:r>
              <w:rPr>
                <w:sz w:val="16"/>
                <w:szCs w:val="16"/>
                <w:lang w:val="en-IN"/>
              </w:rPr>
              <w:t>P S D S KRISHNA</w:t>
            </w:r>
          </w:p>
        </w:tc>
        <w:tc>
          <w:tcPr>
            <w:tcW w:w="2538" w:type="dxa"/>
          </w:tcPr>
          <w:p w14:paraId="3911C566">
            <w:pPr>
              <w:pStyle w:val="37"/>
              <w:pBdr>
                <w:bottom w:val="none" w:color="auto" w:sz="0" w:space="0"/>
              </w:pBdr>
              <w:rPr>
                <w:sz w:val="16"/>
                <w:szCs w:val="16"/>
                <w:lang w:val="en-IN"/>
              </w:rPr>
            </w:pPr>
            <w:r>
              <w:rPr>
                <w:sz w:val="16"/>
                <w:szCs w:val="16"/>
                <w:lang w:val="en-IN"/>
              </w:rPr>
              <w:t>26B21AI097</w:t>
            </w:r>
          </w:p>
        </w:tc>
        <w:tc>
          <w:tcPr>
            <w:tcW w:w="2538" w:type="dxa"/>
          </w:tcPr>
          <w:p w14:paraId="79CEBA09">
            <w:pPr>
              <w:pStyle w:val="37"/>
              <w:pBdr>
                <w:bottom w:val="none" w:color="auto" w:sz="0" w:space="0"/>
              </w:pBdr>
              <w:rPr>
                <w:sz w:val="16"/>
                <w:szCs w:val="16"/>
                <w:lang w:val="en-IN"/>
              </w:rPr>
            </w:pPr>
            <w:r>
              <w:rPr>
                <w:sz w:val="16"/>
                <w:szCs w:val="16"/>
                <w:lang w:val="en-IN"/>
              </w:rPr>
              <w:t>Data Schema ,Pk&amp;Fk ,Crud &amp; SQL queries, Data integrity</w:t>
            </w:r>
          </w:p>
        </w:tc>
        <w:tc>
          <w:tcPr>
            <w:tcW w:w="2538" w:type="dxa"/>
          </w:tcPr>
          <w:p w14:paraId="0AC3DF43">
            <w:pPr>
              <w:pStyle w:val="37"/>
              <w:pBdr>
                <w:bottom w:val="none" w:color="auto" w:sz="0" w:space="0"/>
              </w:pBdr>
              <w:rPr>
                <w:sz w:val="16"/>
                <w:szCs w:val="16"/>
                <w:lang w:val="en-IN"/>
              </w:rPr>
            </w:pPr>
            <w:r>
              <w:rPr>
                <w:sz w:val="16"/>
                <w:szCs w:val="16"/>
                <w:lang w:val="en-IN"/>
              </w:rPr>
              <w:t>Completed</w:t>
            </w:r>
          </w:p>
        </w:tc>
      </w:tr>
      <w:tr w14:paraId="4BED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38" w:type="dxa"/>
          </w:tcPr>
          <w:p w14:paraId="43F257B3">
            <w:pPr>
              <w:pStyle w:val="37"/>
              <w:pBdr>
                <w:bottom w:val="none" w:color="auto" w:sz="0" w:space="0"/>
              </w:pBdr>
              <w:jc w:val="center"/>
              <w:rPr>
                <w:sz w:val="16"/>
                <w:szCs w:val="16"/>
                <w:lang w:val="en-IN"/>
              </w:rPr>
            </w:pPr>
            <w:r>
              <w:rPr>
                <w:sz w:val="16"/>
                <w:szCs w:val="16"/>
                <w:lang w:val="en-IN"/>
              </w:rPr>
              <w:t>CH TEJA SAI DURGA</w:t>
            </w:r>
          </w:p>
        </w:tc>
        <w:tc>
          <w:tcPr>
            <w:tcW w:w="2538" w:type="dxa"/>
          </w:tcPr>
          <w:p w14:paraId="431B4BEA">
            <w:pPr>
              <w:pStyle w:val="37"/>
              <w:pBdr>
                <w:bottom w:val="none" w:color="auto" w:sz="0" w:space="0"/>
              </w:pBdr>
              <w:rPr>
                <w:sz w:val="16"/>
                <w:szCs w:val="16"/>
                <w:lang w:val="en-IN"/>
              </w:rPr>
            </w:pPr>
            <w:r>
              <w:rPr>
                <w:sz w:val="16"/>
                <w:szCs w:val="16"/>
                <w:lang w:val="en-IN"/>
              </w:rPr>
              <w:t>25B11AI203</w:t>
            </w:r>
          </w:p>
        </w:tc>
        <w:tc>
          <w:tcPr>
            <w:tcW w:w="2538" w:type="dxa"/>
          </w:tcPr>
          <w:p w14:paraId="304D3490">
            <w:pPr>
              <w:pStyle w:val="37"/>
              <w:pBdr>
                <w:bottom w:val="none" w:color="auto" w:sz="0" w:space="0"/>
              </w:pBdr>
              <w:rPr>
                <w:sz w:val="16"/>
                <w:szCs w:val="16"/>
                <w:lang w:val="en-IN"/>
              </w:rPr>
            </w:pPr>
            <w:r>
              <w:rPr>
                <w:sz w:val="16"/>
                <w:szCs w:val="16"/>
                <w:lang w:val="en-IN"/>
              </w:rPr>
              <w:t>Database &amp; constraints,</w:t>
            </w:r>
          </w:p>
          <w:p w14:paraId="093C1A57">
            <w:pPr>
              <w:pStyle w:val="37"/>
              <w:pBdr>
                <w:bottom w:val="none" w:color="auto" w:sz="0" w:space="0"/>
              </w:pBdr>
              <w:rPr>
                <w:sz w:val="16"/>
                <w:szCs w:val="16"/>
                <w:lang w:val="en-IN"/>
              </w:rPr>
            </w:pPr>
            <w:r>
              <w:rPr>
                <w:sz w:val="16"/>
                <w:szCs w:val="16"/>
                <w:lang w:val="en-IN"/>
              </w:rPr>
              <w:t xml:space="preserve">DDL ,DQL ,DML, Conclusion </w:t>
            </w:r>
          </w:p>
        </w:tc>
        <w:tc>
          <w:tcPr>
            <w:tcW w:w="2538" w:type="dxa"/>
          </w:tcPr>
          <w:p w14:paraId="61CB3646">
            <w:pPr>
              <w:pStyle w:val="37"/>
              <w:pBdr>
                <w:bottom w:val="none" w:color="auto" w:sz="0" w:space="0"/>
              </w:pBdr>
              <w:rPr>
                <w:sz w:val="16"/>
                <w:szCs w:val="16"/>
                <w:lang w:val="en-IN"/>
              </w:rPr>
            </w:pPr>
            <w:r>
              <w:rPr>
                <w:sz w:val="16"/>
                <w:szCs w:val="16"/>
                <w:lang w:val="en-IN"/>
              </w:rPr>
              <w:t>Completed</w:t>
            </w:r>
          </w:p>
        </w:tc>
      </w:tr>
    </w:tbl>
    <w:p w14:paraId="69135455">
      <w:pPr>
        <w:rPr>
          <w:rFonts w:ascii="Times New Roman" w:hAnsi="Times New Roman" w:cs="Times New Roman"/>
          <w:sz w:val="18"/>
          <w:szCs w:val="18"/>
          <w:lang w:val="en-IN"/>
        </w:rPr>
      </w:pPr>
    </w:p>
    <w:p w14:paraId="0DFBCB4D">
      <w:pPr>
        <w:rPr>
          <w:rFonts w:ascii="Times New Roman" w:hAnsi="Times New Roman" w:cs="Times New Roman"/>
          <w:sz w:val="18"/>
          <w:szCs w:val="18"/>
          <w:lang w:val="en-IN"/>
        </w:rPr>
      </w:pPr>
      <w:r>
        <w:rPr>
          <w:rFonts w:ascii="Times New Roman" w:hAnsi="Times New Roman" w:cs="Times New Roman"/>
          <w:sz w:val="18"/>
          <w:szCs w:val="18"/>
          <w:lang w:val="en-IN"/>
        </w:rPr>
        <w:t xml:space="preserve">Repository Link : https://github.com/hemanthmindrana2008-spec/E-commerce-order-management-system/tree/main   </w:t>
      </w:r>
    </w:p>
    <w:p w14:paraId="25CC82B9">
      <w:pPr>
        <w:rPr>
          <w:rFonts w:ascii="Times New Roman" w:hAnsi="Times New Roman" w:cs="Times New Roman"/>
          <w:sz w:val="18"/>
          <w:szCs w:val="18"/>
          <w:lang w:val="en-IN"/>
        </w:rPr>
      </w:pPr>
    </w:p>
    <w:p w14:paraId="0C59C279">
      <w:pPr>
        <w:pStyle w:val="37"/>
        <w:rPr>
          <w:rFonts w:ascii="Times New Roman" w:hAnsi="Times New Roman" w:cs="Times New Roman"/>
        </w:rPr>
      </w:pPr>
      <w:r>
        <w:rPr>
          <w:rFonts w:ascii="Times New Roman" w:hAnsi="Times New Roman" w:cs="Times New Roman"/>
          <w:lang w:val="en-IN"/>
        </w:rPr>
        <w:drawing>
          <wp:inline distT="0" distB="0" distL="0" distR="0">
            <wp:extent cx="955675" cy="344805"/>
            <wp:effectExtent l="0" t="0" r="0" b="0"/>
            <wp:docPr id="11322339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33999"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66752" cy="349330"/>
                    </a:xfrm>
                    <a:prstGeom prst="rect">
                      <a:avLst/>
                    </a:prstGeom>
                    <a:noFill/>
                    <a:ln>
                      <a:noFill/>
                    </a:ln>
                  </pic:spPr>
                </pic:pic>
              </a:graphicData>
            </a:graphic>
          </wp:inline>
        </w:drawing>
      </w:r>
      <w:r>
        <w:rPr>
          <w:rFonts w:ascii="Times New Roman" w:hAnsi="Times New Roman" w:cs="Times New Roman"/>
        </w:rPr>
        <w:t xml:space="preserve">              6. TABLE DESIGN</w:t>
      </w:r>
    </w:p>
    <w:p w14:paraId="6A866529">
      <w:pPr>
        <w:pStyle w:val="2"/>
        <w:rPr>
          <w:lang w:val="en-IN"/>
        </w:rPr>
      </w:pPr>
      <w:r>
        <w:rPr>
          <w:rFonts w:ascii="Times New Roman" w:hAnsi="Times New Roman" w:cs="Times New Roman"/>
        </w:rPr>
        <w:t>6.1 Customer Table</w:t>
      </w:r>
      <w:r>
        <w:rPr>
          <w:rFonts w:ascii="Times New Roman" w:hAnsi="Times New Roman" w:eastAsia="Times New Roman" w:cs="Times New Roman"/>
          <w:sz w:val="24"/>
          <w:szCs w:val="24"/>
          <w:lang w:val="en-IN" w:eastAsia="en-IN"/>
        </w:rPr>
        <w:t xml:space="preserve"> </w:t>
      </w:r>
    </w:p>
    <w:tbl>
      <w:tblPr>
        <w:tblStyle w:val="36"/>
        <w:tblW w:w="104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606"/>
        <w:gridCol w:w="2606"/>
      </w:tblGrid>
      <w:tr w14:paraId="4E588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606" w:type="dxa"/>
            <w:shd w:val="clear" w:color="auto" w:fill="1C3050"/>
          </w:tcPr>
          <w:p w14:paraId="40E3C17E">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606" w:type="dxa"/>
            <w:shd w:val="clear" w:color="auto" w:fill="1C3050"/>
          </w:tcPr>
          <w:p w14:paraId="7C82D251">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606" w:type="dxa"/>
            <w:shd w:val="clear" w:color="auto" w:fill="1C3050"/>
          </w:tcPr>
          <w:p w14:paraId="41CB5B92">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606" w:type="dxa"/>
            <w:shd w:val="clear" w:color="auto" w:fill="1C3050"/>
          </w:tcPr>
          <w:p w14:paraId="3184CA7B">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6C5C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606" w:type="dxa"/>
            <w:vAlign w:val="center"/>
          </w:tcPr>
          <w:p w14:paraId="36347AA9">
            <w:pPr>
              <w:spacing w:after="0" w:line="240" w:lineRule="auto"/>
              <w:rPr>
                <w:rFonts w:ascii="Times New Roman" w:hAnsi="Times New Roman" w:cs="Times New Roman"/>
              </w:rPr>
            </w:pPr>
            <w:r>
              <w:rPr>
                <w:rFonts w:ascii="Times New Roman" w:hAnsi="Times New Roman" w:cs="Times New Roman"/>
                <w:sz w:val="18"/>
              </w:rPr>
              <w:t>Customer_ID</w:t>
            </w:r>
          </w:p>
        </w:tc>
        <w:tc>
          <w:tcPr>
            <w:tcW w:w="2606" w:type="dxa"/>
            <w:vAlign w:val="center"/>
          </w:tcPr>
          <w:p w14:paraId="1652769F">
            <w:pPr>
              <w:spacing w:after="0" w:line="240" w:lineRule="auto"/>
              <w:rPr>
                <w:rFonts w:ascii="Times New Roman" w:hAnsi="Times New Roman" w:cs="Times New Roman"/>
              </w:rPr>
            </w:pPr>
            <w:r>
              <w:rPr>
                <w:rFonts w:ascii="Times New Roman" w:hAnsi="Times New Roman" w:cs="Times New Roman"/>
                <w:sz w:val="18"/>
              </w:rPr>
              <w:t>NUMBER</w:t>
            </w:r>
          </w:p>
        </w:tc>
        <w:tc>
          <w:tcPr>
            <w:tcW w:w="2606" w:type="dxa"/>
            <w:vAlign w:val="center"/>
          </w:tcPr>
          <w:p w14:paraId="749D6157">
            <w:pPr>
              <w:spacing w:after="0" w:line="240" w:lineRule="auto"/>
              <w:rPr>
                <w:rFonts w:ascii="Times New Roman" w:hAnsi="Times New Roman" w:cs="Times New Roman"/>
              </w:rPr>
            </w:pPr>
            <w:r>
              <w:rPr>
                <w:rFonts w:ascii="Times New Roman" w:hAnsi="Times New Roman" w:cs="Times New Roman"/>
                <w:sz w:val="18"/>
              </w:rPr>
              <w:t>PK, NOT NULL</w:t>
            </w:r>
          </w:p>
        </w:tc>
        <w:tc>
          <w:tcPr>
            <w:tcW w:w="2606" w:type="dxa"/>
            <w:vAlign w:val="center"/>
          </w:tcPr>
          <w:p w14:paraId="54AC2D8E">
            <w:pPr>
              <w:spacing w:after="0" w:line="240" w:lineRule="auto"/>
              <w:rPr>
                <w:rFonts w:ascii="Times New Roman" w:hAnsi="Times New Roman" w:cs="Times New Roman"/>
              </w:rPr>
            </w:pPr>
            <w:r>
              <w:rPr>
                <w:rFonts w:ascii="Times New Roman" w:hAnsi="Times New Roman" w:cs="Times New Roman"/>
                <w:sz w:val="18"/>
              </w:rPr>
              <w:t>Unique customer identifier</w:t>
            </w:r>
          </w:p>
        </w:tc>
      </w:tr>
      <w:tr w14:paraId="38CD5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606" w:type="dxa"/>
            <w:vAlign w:val="center"/>
          </w:tcPr>
          <w:p w14:paraId="362452FD">
            <w:pPr>
              <w:spacing w:after="0" w:line="240" w:lineRule="auto"/>
              <w:rPr>
                <w:rFonts w:ascii="Times New Roman" w:hAnsi="Times New Roman" w:cs="Times New Roman"/>
              </w:rPr>
            </w:pPr>
            <w:r>
              <w:rPr>
                <w:rFonts w:ascii="Times New Roman" w:hAnsi="Times New Roman" w:cs="Times New Roman"/>
                <w:sz w:val="18"/>
              </w:rPr>
              <w:t>Customer_Name</w:t>
            </w:r>
          </w:p>
        </w:tc>
        <w:tc>
          <w:tcPr>
            <w:tcW w:w="2606" w:type="dxa"/>
            <w:vAlign w:val="center"/>
          </w:tcPr>
          <w:p w14:paraId="2A90953E">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07BA437E">
            <w:pPr>
              <w:spacing w:after="0" w:line="240" w:lineRule="auto"/>
              <w:rPr>
                <w:rFonts w:ascii="Times New Roman" w:hAnsi="Times New Roman" w:cs="Times New Roman"/>
              </w:rPr>
            </w:pPr>
            <w:r>
              <w:rPr>
                <w:rFonts w:ascii="Times New Roman" w:hAnsi="Times New Roman" w:cs="Times New Roman"/>
                <w:sz w:val="18"/>
              </w:rPr>
              <w:t>NOT NULL</w:t>
            </w:r>
          </w:p>
        </w:tc>
        <w:tc>
          <w:tcPr>
            <w:tcW w:w="2606" w:type="dxa"/>
            <w:vAlign w:val="center"/>
          </w:tcPr>
          <w:p w14:paraId="0FBBF5B2">
            <w:pPr>
              <w:spacing w:after="0" w:line="240" w:lineRule="auto"/>
              <w:rPr>
                <w:rFonts w:ascii="Times New Roman" w:hAnsi="Times New Roman" w:cs="Times New Roman"/>
              </w:rPr>
            </w:pPr>
            <w:r>
              <w:rPr>
                <w:rFonts w:ascii="Times New Roman" w:hAnsi="Times New Roman" w:cs="Times New Roman"/>
                <w:sz w:val="18"/>
              </w:rPr>
              <w:t>Customer name</w:t>
            </w:r>
          </w:p>
        </w:tc>
      </w:tr>
      <w:tr w14:paraId="3697A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606" w:type="dxa"/>
            <w:vAlign w:val="center"/>
          </w:tcPr>
          <w:p w14:paraId="38346959">
            <w:pPr>
              <w:spacing w:after="0" w:line="240" w:lineRule="auto"/>
              <w:rPr>
                <w:rFonts w:ascii="Times New Roman" w:hAnsi="Times New Roman" w:cs="Times New Roman"/>
              </w:rPr>
            </w:pPr>
            <w:r>
              <w:rPr>
                <w:rFonts w:ascii="Times New Roman" w:hAnsi="Times New Roman" w:cs="Times New Roman"/>
                <w:sz w:val="18"/>
              </w:rPr>
              <w:t>Email</w:t>
            </w:r>
          </w:p>
        </w:tc>
        <w:tc>
          <w:tcPr>
            <w:tcW w:w="2606" w:type="dxa"/>
            <w:vAlign w:val="center"/>
          </w:tcPr>
          <w:p w14:paraId="4DBA5266">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7FF7EF70">
            <w:pPr>
              <w:spacing w:after="0" w:line="240" w:lineRule="auto"/>
              <w:rPr>
                <w:rFonts w:ascii="Times New Roman" w:hAnsi="Times New Roman" w:cs="Times New Roman"/>
              </w:rPr>
            </w:pPr>
            <w:r>
              <w:rPr>
                <w:rFonts w:ascii="Times New Roman" w:hAnsi="Times New Roman" w:cs="Times New Roman"/>
                <w:sz w:val="18"/>
              </w:rPr>
              <w:t>UNIQUE</w:t>
            </w:r>
          </w:p>
        </w:tc>
        <w:tc>
          <w:tcPr>
            <w:tcW w:w="2606" w:type="dxa"/>
            <w:vAlign w:val="center"/>
          </w:tcPr>
          <w:p w14:paraId="65A99A77">
            <w:pPr>
              <w:spacing w:after="0" w:line="240" w:lineRule="auto"/>
              <w:rPr>
                <w:rFonts w:ascii="Times New Roman" w:hAnsi="Times New Roman" w:cs="Times New Roman"/>
              </w:rPr>
            </w:pPr>
            <w:r>
              <w:rPr>
                <w:rFonts w:ascii="Times New Roman" w:hAnsi="Times New Roman" w:cs="Times New Roman"/>
                <w:sz w:val="18"/>
              </w:rPr>
              <w:t>Customer email</w:t>
            </w:r>
          </w:p>
        </w:tc>
      </w:tr>
      <w:tr w14:paraId="613C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2606" w:type="dxa"/>
            <w:vAlign w:val="center"/>
          </w:tcPr>
          <w:p w14:paraId="73F96AF7">
            <w:pPr>
              <w:spacing w:after="0" w:line="240" w:lineRule="auto"/>
              <w:rPr>
                <w:rFonts w:ascii="Times New Roman" w:hAnsi="Times New Roman" w:cs="Times New Roman"/>
              </w:rPr>
            </w:pPr>
            <w:r>
              <w:rPr>
                <w:rFonts w:ascii="Times New Roman" w:hAnsi="Times New Roman" w:cs="Times New Roman"/>
                <w:sz w:val="18"/>
              </w:rPr>
              <w:t>Phone_No</w:t>
            </w:r>
          </w:p>
        </w:tc>
        <w:tc>
          <w:tcPr>
            <w:tcW w:w="2606" w:type="dxa"/>
            <w:vAlign w:val="center"/>
          </w:tcPr>
          <w:p w14:paraId="42897333">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2E1553E7">
            <w:pPr>
              <w:spacing w:after="0" w:line="240" w:lineRule="auto"/>
              <w:rPr>
                <w:rFonts w:ascii="Times New Roman" w:hAnsi="Times New Roman" w:cs="Times New Roman"/>
              </w:rPr>
            </w:pPr>
            <w:r>
              <w:rPr>
                <w:rFonts w:ascii="Times New Roman" w:hAnsi="Times New Roman" w:cs="Times New Roman"/>
                <w:sz w:val="18"/>
              </w:rPr>
              <w:t>—</w:t>
            </w:r>
          </w:p>
        </w:tc>
        <w:tc>
          <w:tcPr>
            <w:tcW w:w="2606" w:type="dxa"/>
            <w:vAlign w:val="center"/>
          </w:tcPr>
          <w:p w14:paraId="03409FBC">
            <w:pPr>
              <w:spacing w:after="0" w:line="240" w:lineRule="auto"/>
              <w:rPr>
                <w:rFonts w:ascii="Times New Roman" w:hAnsi="Times New Roman" w:cs="Times New Roman"/>
              </w:rPr>
            </w:pPr>
            <w:r>
              <w:rPr>
                <w:rFonts w:ascii="Times New Roman" w:hAnsi="Times New Roman" w:cs="Times New Roman"/>
                <w:sz w:val="18"/>
              </w:rPr>
              <w:t>Contact number</w:t>
            </w:r>
          </w:p>
        </w:tc>
      </w:tr>
      <w:tr w14:paraId="457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6" w:hRule="atLeast"/>
          <w:jc w:val="center"/>
        </w:trPr>
        <w:tc>
          <w:tcPr>
            <w:tcW w:w="2606" w:type="dxa"/>
            <w:vAlign w:val="center"/>
          </w:tcPr>
          <w:p w14:paraId="6F17CDC6">
            <w:pPr>
              <w:spacing w:after="0" w:line="240" w:lineRule="auto"/>
              <w:rPr>
                <w:rFonts w:ascii="Times New Roman" w:hAnsi="Times New Roman" w:cs="Times New Roman"/>
              </w:rPr>
            </w:pPr>
            <w:r>
              <w:rPr>
                <w:rFonts w:ascii="Times New Roman" w:hAnsi="Times New Roman" w:cs="Times New Roman"/>
                <w:sz w:val="18"/>
              </w:rPr>
              <w:t>Address</w:t>
            </w:r>
          </w:p>
        </w:tc>
        <w:tc>
          <w:tcPr>
            <w:tcW w:w="2606" w:type="dxa"/>
            <w:vAlign w:val="center"/>
          </w:tcPr>
          <w:p w14:paraId="7F3E0F06">
            <w:pPr>
              <w:spacing w:after="0" w:line="240" w:lineRule="auto"/>
              <w:rPr>
                <w:rFonts w:ascii="Times New Roman" w:hAnsi="Times New Roman" w:cs="Times New Roman"/>
              </w:rPr>
            </w:pPr>
            <w:r>
              <w:rPr>
                <w:rFonts w:ascii="Times New Roman" w:hAnsi="Times New Roman" w:cs="Times New Roman"/>
                <w:sz w:val="18"/>
              </w:rPr>
              <w:t>VARCHAR2</w:t>
            </w:r>
          </w:p>
        </w:tc>
        <w:tc>
          <w:tcPr>
            <w:tcW w:w="2606" w:type="dxa"/>
            <w:vAlign w:val="center"/>
          </w:tcPr>
          <w:p w14:paraId="0AD3612E">
            <w:pPr>
              <w:spacing w:after="0" w:line="240" w:lineRule="auto"/>
              <w:rPr>
                <w:rFonts w:ascii="Times New Roman" w:hAnsi="Times New Roman" w:cs="Times New Roman"/>
              </w:rPr>
            </w:pPr>
            <w:r>
              <w:rPr>
                <w:rFonts w:ascii="Times New Roman" w:hAnsi="Times New Roman" w:cs="Times New Roman"/>
                <w:sz w:val="18"/>
              </w:rPr>
              <w:t>—</w:t>
            </w:r>
          </w:p>
        </w:tc>
        <w:tc>
          <w:tcPr>
            <w:tcW w:w="2606" w:type="dxa"/>
            <w:vAlign w:val="center"/>
          </w:tcPr>
          <w:p w14:paraId="6A43C8E5">
            <w:pPr>
              <w:spacing w:after="0" w:line="240" w:lineRule="auto"/>
              <w:rPr>
                <w:rFonts w:ascii="Times New Roman" w:hAnsi="Times New Roman" w:cs="Times New Roman"/>
              </w:rPr>
            </w:pPr>
            <w:r>
              <w:rPr>
                <w:rFonts w:ascii="Times New Roman" w:hAnsi="Times New Roman" w:cs="Times New Roman"/>
                <w:sz w:val="18"/>
              </w:rPr>
              <w:t>Customer address</w:t>
            </w:r>
          </w:p>
        </w:tc>
      </w:tr>
    </w:tbl>
    <w:p w14:paraId="332F897E"/>
    <w:p w14:paraId="41BA8449">
      <w:pPr>
        <w:pStyle w:val="2"/>
        <w:rPr>
          <w:rFonts w:ascii="Times New Roman" w:hAnsi="Times New Roman" w:cs="Times New Roman"/>
        </w:rPr>
      </w:pPr>
      <w:r>
        <w:rPr>
          <w:rFonts w:ascii="Times New Roman" w:hAnsi="Times New Roman" w:cs="Times New Roman"/>
        </w:rPr>
        <w:t>6.2 Category Table</w:t>
      </w:r>
    </w:p>
    <w:tbl>
      <w:tblPr>
        <w:tblStyle w:val="36"/>
        <w:tblW w:w="10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6"/>
        <w:gridCol w:w="2576"/>
        <w:gridCol w:w="2576"/>
        <w:gridCol w:w="2576"/>
      </w:tblGrid>
      <w:tr w14:paraId="50C12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76" w:type="dxa"/>
            <w:shd w:val="clear" w:color="auto" w:fill="1C3050"/>
          </w:tcPr>
          <w:p w14:paraId="2B71B25F">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76" w:type="dxa"/>
            <w:shd w:val="clear" w:color="auto" w:fill="1C3050"/>
          </w:tcPr>
          <w:p w14:paraId="43D4B5C9">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76" w:type="dxa"/>
            <w:shd w:val="clear" w:color="auto" w:fill="1C3050"/>
          </w:tcPr>
          <w:p w14:paraId="524EC09A">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76" w:type="dxa"/>
            <w:shd w:val="clear" w:color="auto" w:fill="1C3050"/>
          </w:tcPr>
          <w:p w14:paraId="323FB2F5">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7343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76" w:type="dxa"/>
            <w:vAlign w:val="center"/>
          </w:tcPr>
          <w:p w14:paraId="1C12EF26">
            <w:pPr>
              <w:spacing w:after="0" w:line="240" w:lineRule="auto"/>
              <w:rPr>
                <w:rFonts w:ascii="Times New Roman" w:hAnsi="Times New Roman" w:cs="Times New Roman"/>
              </w:rPr>
            </w:pPr>
            <w:r>
              <w:rPr>
                <w:rFonts w:ascii="Times New Roman" w:hAnsi="Times New Roman" w:cs="Times New Roman"/>
                <w:sz w:val="18"/>
              </w:rPr>
              <w:t>Category_ID</w:t>
            </w:r>
          </w:p>
        </w:tc>
        <w:tc>
          <w:tcPr>
            <w:tcW w:w="2576" w:type="dxa"/>
            <w:vAlign w:val="center"/>
          </w:tcPr>
          <w:p w14:paraId="1D6D4685">
            <w:pPr>
              <w:spacing w:after="0" w:line="240" w:lineRule="auto"/>
              <w:rPr>
                <w:rFonts w:ascii="Times New Roman" w:hAnsi="Times New Roman" w:cs="Times New Roman"/>
              </w:rPr>
            </w:pPr>
            <w:r>
              <w:rPr>
                <w:rFonts w:ascii="Times New Roman" w:hAnsi="Times New Roman" w:cs="Times New Roman"/>
                <w:sz w:val="18"/>
              </w:rPr>
              <w:t>NUMBER</w:t>
            </w:r>
          </w:p>
        </w:tc>
        <w:tc>
          <w:tcPr>
            <w:tcW w:w="2576" w:type="dxa"/>
            <w:vAlign w:val="center"/>
          </w:tcPr>
          <w:p w14:paraId="04371B43">
            <w:pPr>
              <w:spacing w:after="0" w:line="240" w:lineRule="auto"/>
              <w:rPr>
                <w:rFonts w:ascii="Times New Roman" w:hAnsi="Times New Roman" w:cs="Times New Roman"/>
              </w:rPr>
            </w:pPr>
            <w:r>
              <w:rPr>
                <w:rFonts w:eastAsiaTheme="majorEastAsia"/>
                <w:b/>
                <w:bCs/>
                <w:color w:val="376092" w:themeColor="accent1" w:themeShade="BF"/>
                <w:sz w:val="36"/>
                <w:szCs w:val="28"/>
                <w:lang w:val="en-IN"/>
              </w:rPr>
              <w:drawing>
                <wp:anchor distT="0" distB="0" distL="114300" distR="114300" simplePos="0" relativeHeight="251676672" behindDoc="1" locked="0" layoutInCell="1" allowOverlap="1">
                  <wp:simplePos x="0" y="0"/>
                  <wp:positionH relativeFrom="column">
                    <wp:posOffset>-2930525</wp:posOffset>
                  </wp:positionH>
                  <wp:positionV relativeFrom="paragraph">
                    <wp:posOffset>-1937385</wp:posOffset>
                  </wp:positionV>
                  <wp:extent cx="5562600" cy="5740400"/>
                  <wp:effectExtent l="0" t="0" r="0" b="0"/>
                  <wp:wrapNone/>
                  <wp:docPr id="15572573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7331"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62600" cy="5740400"/>
                          </a:xfrm>
                          <a:prstGeom prst="rect">
                            <a:avLst/>
                          </a:prstGeom>
                          <a:noFill/>
                          <a:ln>
                            <a:noFill/>
                          </a:ln>
                        </pic:spPr>
                      </pic:pic>
                    </a:graphicData>
                  </a:graphic>
                </wp:anchor>
              </w:drawing>
            </w:r>
            <w:r>
              <w:rPr>
                <w:rFonts w:ascii="Times New Roman" w:hAnsi="Times New Roman" w:cs="Times New Roman"/>
                <w:sz w:val="18"/>
              </w:rPr>
              <w:t>PK, NOT NULL</w:t>
            </w:r>
          </w:p>
        </w:tc>
        <w:tc>
          <w:tcPr>
            <w:tcW w:w="2576" w:type="dxa"/>
            <w:vAlign w:val="center"/>
          </w:tcPr>
          <w:p w14:paraId="511D7CA1">
            <w:pPr>
              <w:spacing w:after="0" w:line="240" w:lineRule="auto"/>
              <w:rPr>
                <w:rFonts w:ascii="Times New Roman" w:hAnsi="Times New Roman" w:cs="Times New Roman"/>
              </w:rPr>
            </w:pPr>
            <w:r>
              <w:rPr>
                <w:rFonts w:ascii="Times New Roman" w:hAnsi="Times New Roman" w:cs="Times New Roman"/>
                <w:sz w:val="18"/>
              </w:rPr>
              <w:t>Unique category identifier</w:t>
            </w:r>
          </w:p>
        </w:tc>
      </w:tr>
      <w:tr w14:paraId="66C5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576" w:type="dxa"/>
            <w:vAlign w:val="center"/>
          </w:tcPr>
          <w:p w14:paraId="70841196">
            <w:pPr>
              <w:spacing w:after="0" w:line="240" w:lineRule="auto"/>
              <w:rPr>
                <w:rFonts w:ascii="Times New Roman" w:hAnsi="Times New Roman" w:cs="Times New Roman"/>
              </w:rPr>
            </w:pPr>
            <w:r>
              <w:rPr>
                <w:rFonts w:ascii="Times New Roman" w:hAnsi="Times New Roman" w:cs="Times New Roman"/>
                <w:sz w:val="18"/>
              </w:rPr>
              <w:t>Category_Name</w:t>
            </w:r>
          </w:p>
        </w:tc>
        <w:tc>
          <w:tcPr>
            <w:tcW w:w="2576" w:type="dxa"/>
            <w:vAlign w:val="center"/>
          </w:tcPr>
          <w:p w14:paraId="15A397F6">
            <w:pPr>
              <w:spacing w:after="0" w:line="240" w:lineRule="auto"/>
              <w:rPr>
                <w:rFonts w:ascii="Times New Roman" w:hAnsi="Times New Roman" w:cs="Times New Roman"/>
              </w:rPr>
            </w:pPr>
            <w:r>
              <w:rPr>
                <w:rFonts w:ascii="Times New Roman" w:hAnsi="Times New Roman" w:cs="Times New Roman"/>
                <w:sz w:val="18"/>
              </w:rPr>
              <w:t>VARCHAR2</w:t>
            </w:r>
          </w:p>
        </w:tc>
        <w:tc>
          <w:tcPr>
            <w:tcW w:w="2576" w:type="dxa"/>
            <w:vAlign w:val="center"/>
          </w:tcPr>
          <w:p w14:paraId="40098492">
            <w:pPr>
              <w:spacing w:after="0" w:line="240" w:lineRule="auto"/>
              <w:rPr>
                <w:rFonts w:ascii="Times New Roman" w:hAnsi="Times New Roman" w:cs="Times New Roman"/>
              </w:rPr>
            </w:pPr>
            <w:r>
              <w:rPr>
                <w:rFonts w:ascii="Times New Roman" w:hAnsi="Times New Roman" w:cs="Times New Roman"/>
                <w:sz w:val="18"/>
              </w:rPr>
              <w:t>UNIQUE, NOT NULL</w:t>
            </w:r>
          </w:p>
        </w:tc>
        <w:tc>
          <w:tcPr>
            <w:tcW w:w="2576" w:type="dxa"/>
            <w:vAlign w:val="center"/>
          </w:tcPr>
          <w:p w14:paraId="482FA476">
            <w:pPr>
              <w:spacing w:after="0" w:line="240" w:lineRule="auto"/>
              <w:rPr>
                <w:rFonts w:ascii="Times New Roman" w:hAnsi="Times New Roman" w:cs="Times New Roman"/>
              </w:rPr>
            </w:pPr>
            <w:r>
              <w:rPr>
                <w:rFonts w:ascii="Times New Roman" w:hAnsi="Times New Roman" w:cs="Times New Roman"/>
                <w:sz w:val="18"/>
              </w:rPr>
              <w:t>Category name</w:t>
            </w:r>
          </w:p>
        </w:tc>
      </w:tr>
    </w:tbl>
    <w:p w14:paraId="360479BC">
      <w:pPr>
        <w:rPr>
          <w:rFonts w:ascii="Times New Roman" w:hAnsi="Times New Roman" w:cs="Times New Roman"/>
        </w:rPr>
      </w:pPr>
    </w:p>
    <w:p w14:paraId="64BEE1CF">
      <w:pPr>
        <w:pStyle w:val="2"/>
        <w:rPr>
          <w:rFonts w:ascii="Times New Roman" w:hAnsi="Times New Roman" w:cs="Times New Roman"/>
        </w:rPr>
      </w:pPr>
      <w:r>
        <w:rPr>
          <w:rFonts w:ascii="Times New Roman" w:hAnsi="Times New Roman" w:cs="Times New Roman"/>
        </w:rPr>
        <w:t>6.3 Product Table</w:t>
      </w:r>
    </w:p>
    <w:tbl>
      <w:tblPr>
        <w:tblStyle w:val="36"/>
        <w:tblW w:w="103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79"/>
        <w:gridCol w:w="2579"/>
        <w:gridCol w:w="2579"/>
        <w:gridCol w:w="2579"/>
      </w:tblGrid>
      <w:tr w14:paraId="605DD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579" w:type="dxa"/>
            <w:shd w:val="clear" w:color="auto" w:fill="1C3050"/>
          </w:tcPr>
          <w:p w14:paraId="09E9AB1A">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79" w:type="dxa"/>
            <w:shd w:val="clear" w:color="auto" w:fill="1C3050"/>
          </w:tcPr>
          <w:p w14:paraId="6455C34F">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79" w:type="dxa"/>
            <w:shd w:val="clear" w:color="auto" w:fill="1C3050"/>
          </w:tcPr>
          <w:p w14:paraId="493296C0">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79" w:type="dxa"/>
            <w:shd w:val="clear" w:color="auto" w:fill="1C3050"/>
          </w:tcPr>
          <w:p w14:paraId="34CE108D">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5757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579" w:type="dxa"/>
            <w:vAlign w:val="center"/>
          </w:tcPr>
          <w:p w14:paraId="0A4F4A76">
            <w:pPr>
              <w:spacing w:after="0" w:line="240" w:lineRule="auto"/>
              <w:rPr>
                <w:rFonts w:ascii="Times New Roman" w:hAnsi="Times New Roman" w:cs="Times New Roman"/>
              </w:rPr>
            </w:pPr>
            <w:r>
              <w:rPr>
                <w:rFonts w:ascii="Times New Roman" w:hAnsi="Times New Roman" w:cs="Times New Roman"/>
                <w:sz w:val="18"/>
              </w:rPr>
              <w:t>Product_ID</w:t>
            </w:r>
          </w:p>
        </w:tc>
        <w:tc>
          <w:tcPr>
            <w:tcW w:w="2579" w:type="dxa"/>
            <w:vAlign w:val="center"/>
          </w:tcPr>
          <w:p w14:paraId="1EE84445">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4F8FD5C5">
            <w:pPr>
              <w:spacing w:after="0" w:line="240" w:lineRule="auto"/>
              <w:rPr>
                <w:rFonts w:ascii="Times New Roman" w:hAnsi="Times New Roman" w:cs="Times New Roman"/>
              </w:rPr>
            </w:pPr>
            <w:r>
              <w:rPr>
                <w:rFonts w:ascii="Times New Roman" w:hAnsi="Times New Roman" w:cs="Times New Roman"/>
                <w:sz w:val="18"/>
              </w:rPr>
              <w:t>PK</w:t>
            </w:r>
          </w:p>
        </w:tc>
        <w:tc>
          <w:tcPr>
            <w:tcW w:w="2579" w:type="dxa"/>
            <w:vAlign w:val="center"/>
          </w:tcPr>
          <w:p w14:paraId="5C08C413">
            <w:pPr>
              <w:spacing w:after="0" w:line="240" w:lineRule="auto"/>
              <w:rPr>
                <w:rFonts w:ascii="Times New Roman" w:hAnsi="Times New Roman" w:cs="Times New Roman"/>
              </w:rPr>
            </w:pPr>
            <w:r>
              <w:rPr>
                <w:rFonts w:ascii="Times New Roman" w:hAnsi="Times New Roman" w:cs="Times New Roman"/>
                <w:sz w:val="18"/>
              </w:rPr>
              <w:t>Unique product identifier</w:t>
            </w:r>
          </w:p>
        </w:tc>
      </w:tr>
      <w:tr w14:paraId="2A031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579" w:type="dxa"/>
            <w:vAlign w:val="center"/>
          </w:tcPr>
          <w:p w14:paraId="3FD2AB2C">
            <w:pPr>
              <w:spacing w:after="0" w:line="240" w:lineRule="auto"/>
              <w:rPr>
                <w:rFonts w:ascii="Times New Roman" w:hAnsi="Times New Roman" w:cs="Times New Roman"/>
              </w:rPr>
            </w:pPr>
            <w:r>
              <w:rPr>
                <w:rFonts w:ascii="Times New Roman" w:hAnsi="Times New Roman" w:cs="Times New Roman"/>
                <w:sz w:val="18"/>
              </w:rPr>
              <w:t>Product_Name</w:t>
            </w:r>
          </w:p>
        </w:tc>
        <w:tc>
          <w:tcPr>
            <w:tcW w:w="2579" w:type="dxa"/>
            <w:vAlign w:val="center"/>
          </w:tcPr>
          <w:p w14:paraId="0FFD9792">
            <w:pPr>
              <w:spacing w:after="0" w:line="240" w:lineRule="auto"/>
              <w:rPr>
                <w:rFonts w:ascii="Times New Roman" w:hAnsi="Times New Roman" w:cs="Times New Roman"/>
              </w:rPr>
            </w:pPr>
            <w:r>
              <w:rPr>
                <w:rFonts w:ascii="Times New Roman" w:hAnsi="Times New Roman" w:cs="Times New Roman"/>
                <w:sz w:val="18"/>
              </w:rPr>
              <w:t>VARCHAR2</w:t>
            </w:r>
          </w:p>
        </w:tc>
        <w:tc>
          <w:tcPr>
            <w:tcW w:w="2579" w:type="dxa"/>
            <w:vAlign w:val="center"/>
          </w:tcPr>
          <w:p w14:paraId="0EAC74B0">
            <w:pPr>
              <w:spacing w:after="0" w:line="240" w:lineRule="auto"/>
              <w:rPr>
                <w:rFonts w:ascii="Times New Roman" w:hAnsi="Times New Roman" w:cs="Times New Roman"/>
              </w:rPr>
            </w:pPr>
            <w:r>
              <w:rPr>
                <w:rFonts w:ascii="Times New Roman" w:hAnsi="Times New Roman" w:cs="Times New Roman"/>
                <w:sz w:val="18"/>
              </w:rPr>
              <w:t>NOT NULL</w:t>
            </w:r>
          </w:p>
        </w:tc>
        <w:tc>
          <w:tcPr>
            <w:tcW w:w="2579" w:type="dxa"/>
            <w:vAlign w:val="center"/>
          </w:tcPr>
          <w:p w14:paraId="090543B5">
            <w:pPr>
              <w:spacing w:after="0" w:line="240" w:lineRule="auto"/>
              <w:rPr>
                <w:rFonts w:ascii="Times New Roman" w:hAnsi="Times New Roman" w:cs="Times New Roman"/>
              </w:rPr>
            </w:pPr>
            <w:r>
              <w:rPr>
                <w:rFonts w:ascii="Times New Roman" w:hAnsi="Times New Roman" w:cs="Times New Roman"/>
                <w:sz w:val="18"/>
              </w:rPr>
              <w:t>Product name</w:t>
            </w:r>
          </w:p>
        </w:tc>
      </w:tr>
      <w:tr w14:paraId="65B8A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579" w:type="dxa"/>
            <w:vAlign w:val="center"/>
          </w:tcPr>
          <w:p w14:paraId="5408272B">
            <w:pPr>
              <w:spacing w:after="0" w:line="240" w:lineRule="auto"/>
              <w:rPr>
                <w:rFonts w:ascii="Times New Roman" w:hAnsi="Times New Roman" w:cs="Times New Roman"/>
              </w:rPr>
            </w:pPr>
            <w:r>
              <w:rPr>
                <w:rFonts w:ascii="Times New Roman" w:hAnsi="Times New Roman" w:cs="Times New Roman"/>
                <w:sz w:val="18"/>
              </w:rPr>
              <w:t>Price</w:t>
            </w:r>
          </w:p>
        </w:tc>
        <w:tc>
          <w:tcPr>
            <w:tcW w:w="2579" w:type="dxa"/>
            <w:vAlign w:val="center"/>
          </w:tcPr>
          <w:p w14:paraId="57D381EC">
            <w:pPr>
              <w:spacing w:after="0" w:line="240" w:lineRule="auto"/>
              <w:rPr>
                <w:rFonts w:ascii="Times New Roman" w:hAnsi="Times New Roman" w:cs="Times New Roman"/>
              </w:rPr>
            </w:pPr>
            <w:r>
              <w:rPr>
                <w:rFonts w:ascii="Times New Roman" w:hAnsi="Times New Roman" w:cs="Times New Roman"/>
                <w:sz w:val="18"/>
              </w:rPr>
              <w:t>DECIMAL</w:t>
            </w:r>
          </w:p>
        </w:tc>
        <w:tc>
          <w:tcPr>
            <w:tcW w:w="2579" w:type="dxa"/>
            <w:vAlign w:val="center"/>
          </w:tcPr>
          <w:p w14:paraId="682C2AC0">
            <w:pPr>
              <w:spacing w:after="0" w:line="240" w:lineRule="auto"/>
              <w:rPr>
                <w:rFonts w:ascii="Times New Roman" w:hAnsi="Times New Roman" w:cs="Times New Roman"/>
              </w:rPr>
            </w:pPr>
            <w:r>
              <w:rPr>
                <w:rFonts w:ascii="Times New Roman" w:hAnsi="Times New Roman" w:cs="Times New Roman"/>
                <w:sz w:val="18"/>
              </w:rPr>
              <w:t>CHECK &gt;= 0</w:t>
            </w:r>
          </w:p>
        </w:tc>
        <w:tc>
          <w:tcPr>
            <w:tcW w:w="2579" w:type="dxa"/>
            <w:vAlign w:val="center"/>
          </w:tcPr>
          <w:p w14:paraId="0170F6CC">
            <w:pPr>
              <w:spacing w:after="0" w:line="240" w:lineRule="auto"/>
              <w:rPr>
                <w:rFonts w:ascii="Times New Roman" w:hAnsi="Times New Roman" w:cs="Times New Roman"/>
              </w:rPr>
            </w:pPr>
            <w:r>
              <w:rPr>
                <w:rFonts w:ascii="Times New Roman" w:hAnsi="Times New Roman" w:cs="Times New Roman"/>
                <w:sz w:val="18"/>
              </w:rPr>
              <w:t>Selling price</w:t>
            </w:r>
          </w:p>
        </w:tc>
      </w:tr>
      <w:tr w14:paraId="1723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2579" w:type="dxa"/>
            <w:vAlign w:val="center"/>
          </w:tcPr>
          <w:p w14:paraId="7882367D">
            <w:pPr>
              <w:spacing w:after="0" w:line="240" w:lineRule="auto"/>
              <w:rPr>
                <w:rFonts w:ascii="Times New Roman" w:hAnsi="Times New Roman" w:cs="Times New Roman"/>
              </w:rPr>
            </w:pPr>
            <w:r>
              <w:rPr>
                <w:rFonts w:ascii="Times New Roman" w:hAnsi="Times New Roman" w:cs="Times New Roman"/>
                <w:sz w:val="18"/>
              </w:rPr>
              <w:t>Stock_Qty</w:t>
            </w:r>
          </w:p>
        </w:tc>
        <w:tc>
          <w:tcPr>
            <w:tcW w:w="2579" w:type="dxa"/>
            <w:vAlign w:val="center"/>
          </w:tcPr>
          <w:p w14:paraId="36715066">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34261D9D">
            <w:pPr>
              <w:spacing w:after="0" w:line="240" w:lineRule="auto"/>
              <w:rPr>
                <w:rFonts w:ascii="Times New Roman" w:hAnsi="Times New Roman" w:cs="Times New Roman"/>
              </w:rPr>
            </w:pPr>
            <w:r>
              <w:rPr>
                <w:rFonts w:ascii="Times New Roman" w:hAnsi="Times New Roman" w:cs="Times New Roman"/>
                <w:sz w:val="18"/>
              </w:rPr>
              <w:t>CHECK &gt;= 0</w:t>
            </w:r>
          </w:p>
        </w:tc>
        <w:tc>
          <w:tcPr>
            <w:tcW w:w="2579" w:type="dxa"/>
            <w:vAlign w:val="center"/>
          </w:tcPr>
          <w:p w14:paraId="354AF198">
            <w:pPr>
              <w:spacing w:after="0" w:line="240" w:lineRule="auto"/>
              <w:rPr>
                <w:rFonts w:ascii="Times New Roman" w:hAnsi="Times New Roman" w:cs="Times New Roman"/>
              </w:rPr>
            </w:pPr>
            <w:r>
              <w:rPr>
                <w:rFonts w:ascii="Times New Roman" w:hAnsi="Times New Roman" w:cs="Times New Roman"/>
                <w:sz w:val="18"/>
              </w:rPr>
              <w:t>Available stock quantity</w:t>
            </w:r>
          </w:p>
        </w:tc>
      </w:tr>
      <w:tr w14:paraId="44E8E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2579" w:type="dxa"/>
            <w:vAlign w:val="center"/>
          </w:tcPr>
          <w:p w14:paraId="38C5287D">
            <w:pPr>
              <w:spacing w:after="0" w:line="240" w:lineRule="auto"/>
              <w:rPr>
                <w:rFonts w:ascii="Times New Roman" w:hAnsi="Times New Roman" w:cs="Times New Roman"/>
              </w:rPr>
            </w:pPr>
            <w:r>
              <w:rPr>
                <w:rFonts w:ascii="Times New Roman" w:hAnsi="Times New Roman" w:cs="Times New Roman"/>
                <w:sz w:val="18"/>
              </w:rPr>
              <w:t>Category_ID</w:t>
            </w:r>
          </w:p>
        </w:tc>
        <w:tc>
          <w:tcPr>
            <w:tcW w:w="2579" w:type="dxa"/>
            <w:vAlign w:val="center"/>
          </w:tcPr>
          <w:p w14:paraId="7EAF11DB">
            <w:pPr>
              <w:spacing w:after="0" w:line="240" w:lineRule="auto"/>
              <w:rPr>
                <w:rFonts w:ascii="Times New Roman" w:hAnsi="Times New Roman" w:cs="Times New Roman"/>
              </w:rPr>
            </w:pPr>
            <w:r>
              <w:rPr>
                <w:rFonts w:ascii="Times New Roman" w:hAnsi="Times New Roman" w:cs="Times New Roman"/>
                <w:sz w:val="18"/>
              </w:rPr>
              <w:t>NUMBER</w:t>
            </w:r>
          </w:p>
        </w:tc>
        <w:tc>
          <w:tcPr>
            <w:tcW w:w="2579" w:type="dxa"/>
            <w:vAlign w:val="center"/>
          </w:tcPr>
          <w:p w14:paraId="1D4D0595">
            <w:pPr>
              <w:spacing w:after="0" w:line="240" w:lineRule="auto"/>
              <w:rPr>
                <w:rFonts w:ascii="Times New Roman" w:hAnsi="Times New Roman" w:cs="Times New Roman"/>
              </w:rPr>
            </w:pPr>
            <w:r>
              <w:rPr>
                <w:rFonts w:ascii="Times New Roman" w:hAnsi="Times New Roman" w:cs="Times New Roman"/>
                <w:sz w:val="18"/>
              </w:rPr>
              <w:t>FK</w:t>
            </w:r>
          </w:p>
        </w:tc>
        <w:tc>
          <w:tcPr>
            <w:tcW w:w="2579" w:type="dxa"/>
            <w:vAlign w:val="center"/>
          </w:tcPr>
          <w:p w14:paraId="2EDBE4E5">
            <w:pPr>
              <w:spacing w:after="0" w:line="240" w:lineRule="auto"/>
              <w:rPr>
                <w:rFonts w:ascii="Times New Roman" w:hAnsi="Times New Roman" w:cs="Times New Roman"/>
              </w:rPr>
            </w:pPr>
            <w:r>
              <w:rPr>
                <w:rFonts w:ascii="Times New Roman" w:hAnsi="Times New Roman" w:cs="Times New Roman"/>
                <w:sz w:val="18"/>
              </w:rPr>
              <w:t>References Category</w:t>
            </w:r>
          </w:p>
        </w:tc>
      </w:tr>
    </w:tbl>
    <w:p w14:paraId="371CE3A5"/>
    <w:p w14:paraId="6A55EFE1">
      <w:pPr>
        <w:pStyle w:val="2"/>
        <w:rPr>
          <w:rFonts w:ascii="Times New Roman" w:hAnsi="Times New Roman" w:cs="Times New Roman"/>
        </w:rPr>
      </w:pPr>
      <w:r>
        <w:rPr>
          <w:rFonts w:ascii="Times New Roman" w:hAnsi="Times New Roman" w:cs="Times New Roman"/>
        </w:rPr>
        <w:t>6.4 Orders Table</w:t>
      </w:r>
    </w:p>
    <w:tbl>
      <w:tblPr>
        <w:tblStyle w:val="36"/>
        <w:tblW w:w="103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7"/>
        <w:gridCol w:w="2587"/>
        <w:gridCol w:w="2587"/>
        <w:gridCol w:w="2587"/>
      </w:tblGrid>
      <w:tr w14:paraId="7003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587" w:type="dxa"/>
            <w:shd w:val="clear" w:color="auto" w:fill="1C3050"/>
          </w:tcPr>
          <w:p w14:paraId="7DE07AC1">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7" w:type="dxa"/>
            <w:shd w:val="clear" w:color="auto" w:fill="1C3050"/>
          </w:tcPr>
          <w:p w14:paraId="27D22D29">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7" w:type="dxa"/>
            <w:shd w:val="clear" w:color="auto" w:fill="1C3050"/>
          </w:tcPr>
          <w:p w14:paraId="451B38DD">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7" w:type="dxa"/>
            <w:shd w:val="clear" w:color="auto" w:fill="1C3050"/>
          </w:tcPr>
          <w:p w14:paraId="40614E40">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22071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587" w:type="dxa"/>
            <w:vAlign w:val="center"/>
          </w:tcPr>
          <w:p w14:paraId="5D63BEBB">
            <w:pPr>
              <w:spacing w:after="0" w:line="240" w:lineRule="auto"/>
              <w:rPr>
                <w:rFonts w:ascii="Times New Roman" w:hAnsi="Times New Roman" w:cs="Times New Roman"/>
              </w:rPr>
            </w:pPr>
            <w:r>
              <w:rPr>
                <w:rFonts w:ascii="Times New Roman" w:hAnsi="Times New Roman" w:cs="Times New Roman"/>
                <w:sz w:val="18"/>
              </w:rPr>
              <w:t>Order_ID</w:t>
            </w:r>
          </w:p>
        </w:tc>
        <w:tc>
          <w:tcPr>
            <w:tcW w:w="2587" w:type="dxa"/>
            <w:vAlign w:val="center"/>
          </w:tcPr>
          <w:p w14:paraId="5698F728">
            <w:pPr>
              <w:spacing w:after="0" w:line="240" w:lineRule="auto"/>
              <w:rPr>
                <w:rFonts w:ascii="Times New Roman" w:hAnsi="Times New Roman" w:cs="Times New Roman"/>
              </w:rPr>
            </w:pPr>
            <w:r>
              <w:rPr>
                <w:rFonts w:ascii="Times New Roman" w:hAnsi="Times New Roman" w:cs="Times New Roman"/>
                <w:sz w:val="18"/>
              </w:rPr>
              <w:t>NUMBER</w:t>
            </w:r>
          </w:p>
        </w:tc>
        <w:tc>
          <w:tcPr>
            <w:tcW w:w="2587" w:type="dxa"/>
            <w:vAlign w:val="center"/>
          </w:tcPr>
          <w:p w14:paraId="454E9099">
            <w:pPr>
              <w:spacing w:after="0" w:line="240" w:lineRule="auto"/>
              <w:rPr>
                <w:rFonts w:ascii="Times New Roman" w:hAnsi="Times New Roman" w:cs="Times New Roman"/>
              </w:rPr>
            </w:pPr>
            <w:r>
              <w:rPr>
                <w:rFonts w:ascii="Times New Roman" w:hAnsi="Times New Roman" w:cs="Times New Roman"/>
                <w:sz w:val="18"/>
              </w:rPr>
              <w:t>PK</w:t>
            </w:r>
          </w:p>
        </w:tc>
        <w:tc>
          <w:tcPr>
            <w:tcW w:w="2587" w:type="dxa"/>
            <w:vAlign w:val="center"/>
          </w:tcPr>
          <w:p w14:paraId="720E19F7">
            <w:pPr>
              <w:spacing w:after="0" w:line="240" w:lineRule="auto"/>
              <w:rPr>
                <w:rFonts w:ascii="Times New Roman" w:hAnsi="Times New Roman" w:cs="Times New Roman"/>
              </w:rPr>
            </w:pPr>
            <w:r>
              <w:rPr>
                <w:rFonts w:ascii="Times New Roman" w:hAnsi="Times New Roman" w:cs="Times New Roman"/>
                <w:sz w:val="18"/>
              </w:rPr>
              <w:t>Unique order identifier</w:t>
            </w:r>
          </w:p>
        </w:tc>
      </w:tr>
      <w:tr w14:paraId="56189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587" w:type="dxa"/>
            <w:vAlign w:val="center"/>
          </w:tcPr>
          <w:p w14:paraId="051DBCF5">
            <w:pPr>
              <w:spacing w:after="0" w:line="240" w:lineRule="auto"/>
              <w:rPr>
                <w:rFonts w:ascii="Times New Roman" w:hAnsi="Times New Roman" w:cs="Times New Roman"/>
              </w:rPr>
            </w:pPr>
            <w:r>
              <w:rPr>
                <w:rFonts w:ascii="Times New Roman" w:hAnsi="Times New Roman" w:cs="Times New Roman"/>
                <w:sz w:val="18"/>
              </w:rPr>
              <w:t>Customer_ID</w:t>
            </w:r>
          </w:p>
        </w:tc>
        <w:tc>
          <w:tcPr>
            <w:tcW w:w="2587" w:type="dxa"/>
            <w:vAlign w:val="center"/>
          </w:tcPr>
          <w:p w14:paraId="60E6B79A">
            <w:pPr>
              <w:spacing w:after="0" w:line="240" w:lineRule="auto"/>
              <w:rPr>
                <w:rFonts w:ascii="Times New Roman" w:hAnsi="Times New Roman" w:cs="Times New Roman"/>
              </w:rPr>
            </w:pPr>
            <w:r>
              <w:rPr>
                <w:rFonts w:ascii="Times New Roman" w:hAnsi="Times New Roman" w:cs="Times New Roman"/>
                <w:sz w:val="18"/>
              </w:rPr>
              <w:t>NUMBER</w:t>
            </w:r>
          </w:p>
        </w:tc>
        <w:tc>
          <w:tcPr>
            <w:tcW w:w="2587" w:type="dxa"/>
            <w:vAlign w:val="center"/>
          </w:tcPr>
          <w:p w14:paraId="0E1E7C6B">
            <w:pPr>
              <w:spacing w:after="0" w:line="240" w:lineRule="auto"/>
              <w:rPr>
                <w:rFonts w:ascii="Times New Roman" w:hAnsi="Times New Roman" w:cs="Times New Roman"/>
              </w:rPr>
            </w:pPr>
            <w:r>
              <w:rPr>
                <w:rFonts w:ascii="Times New Roman" w:hAnsi="Times New Roman" w:cs="Times New Roman"/>
                <w:sz w:val="18"/>
              </w:rPr>
              <w:t>FK, NOT NULL</w:t>
            </w:r>
          </w:p>
        </w:tc>
        <w:tc>
          <w:tcPr>
            <w:tcW w:w="2587" w:type="dxa"/>
            <w:vAlign w:val="center"/>
          </w:tcPr>
          <w:p w14:paraId="4297D6CF">
            <w:pPr>
              <w:spacing w:after="0" w:line="240" w:lineRule="auto"/>
              <w:rPr>
                <w:rFonts w:ascii="Times New Roman" w:hAnsi="Times New Roman" w:cs="Times New Roman"/>
              </w:rPr>
            </w:pPr>
            <w:r>
              <w:rPr>
                <w:rFonts w:ascii="Times New Roman" w:hAnsi="Times New Roman" w:cs="Times New Roman"/>
                <w:sz w:val="18"/>
              </w:rPr>
              <w:t>References Customer</w:t>
            </w:r>
          </w:p>
        </w:tc>
      </w:tr>
      <w:tr w14:paraId="4C4F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587" w:type="dxa"/>
            <w:vAlign w:val="center"/>
          </w:tcPr>
          <w:p w14:paraId="086764A8">
            <w:pPr>
              <w:spacing w:after="0" w:line="240" w:lineRule="auto"/>
              <w:rPr>
                <w:rFonts w:ascii="Times New Roman" w:hAnsi="Times New Roman" w:cs="Times New Roman"/>
              </w:rPr>
            </w:pPr>
            <w:r>
              <w:rPr>
                <w:rFonts w:ascii="Times New Roman" w:hAnsi="Times New Roman" w:cs="Times New Roman"/>
                <w:sz w:val="18"/>
              </w:rPr>
              <w:t>Order_Date</w:t>
            </w:r>
          </w:p>
        </w:tc>
        <w:tc>
          <w:tcPr>
            <w:tcW w:w="2587" w:type="dxa"/>
            <w:vAlign w:val="center"/>
          </w:tcPr>
          <w:p w14:paraId="018D247A">
            <w:pPr>
              <w:spacing w:after="0" w:line="240" w:lineRule="auto"/>
              <w:rPr>
                <w:rFonts w:ascii="Times New Roman" w:hAnsi="Times New Roman" w:cs="Times New Roman"/>
              </w:rPr>
            </w:pPr>
            <w:r>
              <w:rPr>
                <w:rFonts w:ascii="Times New Roman" w:hAnsi="Times New Roman" w:cs="Times New Roman"/>
                <w:sz w:val="18"/>
              </w:rPr>
              <w:t>DATE</w:t>
            </w:r>
          </w:p>
        </w:tc>
        <w:tc>
          <w:tcPr>
            <w:tcW w:w="2587" w:type="dxa"/>
            <w:vAlign w:val="center"/>
          </w:tcPr>
          <w:p w14:paraId="1EBD0C94">
            <w:pPr>
              <w:spacing w:after="0" w:line="240" w:lineRule="auto"/>
              <w:rPr>
                <w:rFonts w:ascii="Times New Roman" w:hAnsi="Times New Roman" w:cs="Times New Roman"/>
              </w:rPr>
            </w:pPr>
            <w:r>
              <w:rPr>
                <w:rFonts w:ascii="Times New Roman" w:hAnsi="Times New Roman" w:cs="Times New Roman"/>
                <w:sz w:val="18"/>
              </w:rPr>
              <w:t>DEFAULT</w:t>
            </w:r>
          </w:p>
        </w:tc>
        <w:tc>
          <w:tcPr>
            <w:tcW w:w="2587" w:type="dxa"/>
            <w:vAlign w:val="center"/>
          </w:tcPr>
          <w:p w14:paraId="55983C58">
            <w:pPr>
              <w:spacing w:after="0" w:line="240" w:lineRule="auto"/>
              <w:rPr>
                <w:rFonts w:ascii="Times New Roman" w:hAnsi="Times New Roman" w:cs="Times New Roman"/>
              </w:rPr>
            </w:pPr>
            <w:r>
              <w:rPr>
                <w:rFonts w:ascii="Times New Roman" w:hAnsi="Times New Roman" w:cs="Times New Roman"/>
                <w:sz w:val="18"/>
              </w:rPr>
              <w:t>Date order was placed</w:t>
            </w:r>
          </w:p>
        </w:tc>
      </w:tr>
      <w:tr w14:paraId="13B1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587" w:type="dxa"/>
            <w:vAlign w:val="center"/>
          </w:tcPr>
          <w:p w14:paraId="2D41ADFA">
            <w:pPr>
              <w:spacing w:after="0" w:line="240" w:lineRule="auto"/>
              <w:rPr>
                <w:rFonts w:ascii="Times New Roman" w:hAnsi="Times New Roman" w:cs="Times New Roman"/>
              </w:rPr>
            </w:pPr>
            <w:r>
              <w:rPr>
                <w:rFonts w:ascii="Times New Roman" w:hAnsi="Times New Roman" w:cs="Times New Roman"/>
                <w:sz w:val="18"/>
              </w:rPr>
              <w:t>Order_Status</w:t>
            </w:r>
          </w:p>
        </w:tc>
        <w:tc>
          <w:tcPr>
            <w:tcW w:w="2587" w:type="dxa"/>
            <w:vAlign w:val="center"/>
          </w:tcPr>
          <w:p w14:paraId="4BBC29A9">
            <w:pPr>
              <w:spacing w:after="0" w:line="240" w:lineRule="auto"/>
              <w:rPr>
                <w:rFonts w:ascii="Times New Roman" w:hAnsi="Times New Roman" w:cs="Times New Roman"/>
              </w:rPr>
            </w:pPr>
            <w:r>
              <w:rPr>
                <w:rFonts w:ascii="Times New Roman" w:hAnsi="Times New Roman" w:cs="Times New Roman"/>
                <w:sz w:val="18"/>
              </w:rPr>
              <w:t>VARCHAR2</w:t>
            </w:r>
          </w:p>
        </w:tc>
        <w:tc>
          <w:tcPr>
            <w:tcW w:w="2587" w:type="dxa"/>
            <w:vAlign w:val="center"/>
          </w:tcPr>
          <w:p w14:paraId="0C970A12">
            <w:pPr>
              <w:spacing w:after="0" w:line="240" w:lineRule="auto"/>
              <w:rPr>
                <w:rFonts w:ascii="Times New Roman" w:hAnsi="Times New Roman" w:cs="Times New Roman"/>
              </w:rPr>
            </w:pPr>
            <w:r>
              <w:rPr>
                <w:rFonts w:ascii="Times New Roman" w:hAnsi="Times New Roman" w:cs="Times New Roman"/>
                <w:sz w:val="18"/>
              </w:rPr>
              <w:t>—</w:t>
            </w:r>
          </w:p>
        </w:tc>
        <w:tc>
          <w:tcPr>
            <w:tcW w:w="2587" w:type="dxa"/>
            <w:vAlign w:val="center"/>
          </w:tcPr>
          <w:p w14:paraId="196A0791">
            <w:pPr>
              <w:spacing w:after="0" w:line="240" w:lineRule="auto"/>
              <w:rPr>
                <w:rFonts w:ascii="Times New Roman" w:hAnsi="Times New Roman" w:cs="Times New Roman"/>
              </w:rPr>
            </w:pPr>
            <w:r>
              <w:rPr>
                <w:rFonts w:ascii="Times New Roman" w:hAnsi="Times New Roman" w:cs="Times New Roman"/>
                <w:sz w:val="18"/>
              </w:rPr>
              <w:t>Placed, shipped, delivered, cancelled, etc.</w:t>
            </w:r>
          </w:p>
        </w:tc>
      </w:tr>
      <w:tr w14:paraId="45488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2587" w:type="dxa"/>
            <w:vAlign w:val="center"/>
          </w:tcPr>
          <w:p w14:paraId="0B5550AD">
            <w:pPr>
              <w:spacing w:after="0" w:line="240" w:lineRule="auto"/>
              <w:rPr>
                <w:rFonts w:ascii="Times New Roman" w:hAnsi="Times New Roman" w:cs="Times New Roman"/>
              </w:rPr>
            </w:pPr>
            <w:r>
              <w:rPr>
                <w:rFonts w:ascii="Times New Roman" w:hAnsi="Times New Roman" w:cs="Times New Roman"/>
                <w:sz w:val="18"/>
              </w:rPr>
              <w:t>Total_Amount</w:t>
            </w:r>
          </w:p>
        </w:tc>
        <w:tc>
          <w:tcPr>
            <w:tcW w:w="2587" w:type="dxa"/>
            <w:vAlign w:val="center"/>
          </w:tcPr>
          <w:p w14:paraId="6304A276">
            <w:pPr>
              <w:spacing w:after="0" w:line="240" w:lineRule="auto"/>
              <w:rPr>
                <w:rFonts w:ascii="Times New Roman" w:hAnsi="Times New Roman" w:cs="Times New Roman"/>
              </w:rPr>
            </w:pPr>
            <w:r>
              <w:rPr>
                <w:rFonts w:ascii="Times New Roman" w:hAnsi="Times New Roman" w:cs="Times New Roman"/>
                <w:sz w:val="18"/>
              </w:rPr>
              <w:t>DECIMAL</w:t>
            </w:r>
          </w:p>
        </w:tc>
        <w:tc>
          <w:tcPr>
            <w:tcW w:w="2587" w:type="dxa"/>
            <w:vAlign w:val="center"/>
          </w:tcPr>
          <w:p w14:paraId="43D969C0">
            <w:pPr>
              <w:spacing w:after="0" w:line="240" w:lineRule="auto"/>
              <w:rPr>
                <w:rFonts w:ascii="Times New Roman" w:hAnsi="Times New Roman" w:cs="Times New Roman"/>
              </w:rPr>
            </w:pPr>
            <w:r>
              <w:rPr>
                <w:rFonts w:ascii="Times New Roman" w:hAnsi="Times New Roman" w:cs="Times New Roman"/>
                <w:sz w:val="18"/>
              </w:rPr>
              <w:t>CHECK &gt;= 0</w:t>
            </w:r>
          </w:p>
        </w:tc>
        <w:tc>
          <w:tcPr>
            <w:tcW w:w="2587" w:type="dxa"/>
            <w:vAlign w:val="center"/>
          </w:tcPr>
          <w:p w14:paraId="06BABF46">
            <w:pPr>
              <w:spacing w:after="0" w:line="240" w:lineRule="auto"/>
              <w:rPr>
                <w:rFonts w:ascii="Times New Roman" w:hAnsi="Times New Roman" w:cs="Times New Roman"/>
              </w:rPr>
            </w:pPr>
            <w:r>
              <w:rPr>
                <w:rFonts w:ascii="Times New Roman" w:hAnsi="Times New Roman" w:cs="Times New Roman"/>
                <w:sz w:val="18"/>
              </w:rPr>
              <w:t>Total order value</w:t>
            </w:r>
          </w:p>
        </w:tc>
      </w:tr>
    </w:tbl>
    <w:p w14:paraId="0BBE0433">
      <w:pPr>
        <w:rPr>
          <w:rFonts w:ascii="Times New Roman" w:hAnsi="Times New Roman" w:cs="Times New Roman"/>
        </w:rPr>
      </w:pPr>
    </w:p>
    <w:p w14:paraId="13B3CC28">
      <w:pPr>
        <w:pStyle w:val="2"/>
        <w:rPr>
          <w:lang w:val="en-IN"/>
        </w:rPr>
      </w:pPr>
      <w:r>
        <w:rPr>
          <w:rFonts w:ascii="Times New Roman" w:hAnsi="Times New Roman" w:cs="Times New Roman"/>
          <w:lang w:val="en-IN"/>
        </w:rPr>
        <w:drawing>
          <wp:inline distT="0" distB="0" distL="0" distR="0">
            <wp:extent cx="1052830" cy="380365"/>
            <wp:effectExtent l="0" t="0" r="0" b="635"/>
            <wp:docPr id="19746463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6353"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84957" cy="392043"/>
                    </a:xfrm>
                    <a:prstGeom prst="rect">
                      <a:avLst/>
                    </a:prstGeom>
                    <a:noFill/>
                    <a:ln>
                      <a:noFill/>
                    </a:ln>
                  </pic:spPr>
                </pic:pic>
              </a:graphicData>
            </a:graphic>
          </wp:inline>
        </w:drawing>
      </w:r>
      <w:r>
        <w:rPr>
          <w:rFonts w:ascii="Times New Roman" w:hAnsi="Times New Roman" w:cs="Times New Roman"/>
          <w:lang w:val="en-IN"/>
        </w:rPr>
        <w:t xml:space="preserve">           </w:t>
      </w:r>
      <w:r>
        <w:rPr>
          <w:rFonts w:ascii="Times New Roman" w:hAnsi="Times New Roman" w:cs="Times New Roman"/>
        </w:rPr>
        <w:t>6.5 Order Item Table</w:t>
      </w:r>
      <w:r>
        <w:rPr>
          <w:rFonts w:ascii="Times New Roman" w:hAnsi="Times New Roman" w:eastAsia="Times New Roman" w:cs="Times New Roman"/>
          <w:sz w:val="24"/>
          <w:szCs w:val="24"/>
          <w:lang w:val="en-IN" w:eastAsia="en-IN"/>
        </w:rPr>
        <w:t xml:space="preserve"> </w:t>
      </w:r>
    </w:p>
    <w:tbl>
      <w:tblPr>
        <w:tblStyle w:val="36"/>
        <w:tblW w:w="10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4"/>
        <w:gridCol w:w="2584"/>
        <w:gridCol w:w="2584"/>
        <w:gridCol w:w="2584"/>
      </w:tblGrid>
      <w:tr w14:paraId="0D61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584" w:type="dxa"/>
            <w:shd w:val="clear" w:color="auto" w:fill="1C3050"/>
          </w:tcPr>
          <w:p w14:paraId="73ABD3C6">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4" w:type="dxa"/>
            <w:shd w:val="clear" w:color="auto" w:fill="1C3050"/>
          </w:tcPr>
          <w:p w14:paraId="21E84A71">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4" w:type="dxa"/>
            <w:shd w:val="clear" w:color="auto" w:fill="1C3050"/>
          </w:tcPr>
          <w:p w14:paraId="677CA019">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4" w:type="dxa"/>
            <w:shd w:val="clear" w:color="auto" w:fill="1C3050"/>
          </w:tcPr>
          <w:p w14:paraId="3316D120">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7B5BB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584" w:type="dxa"/>
            <w:vAlign w:val="center"/>
          </w:tcPr>
          <w:p w14:paraId="701D94DA">
            <w:pPr>
              <w:spacing w:after="0" w:line="240" w:lineRule="auto"/>
              <w:rPr>
                <w:rFonts w:ascii="Times New Roman" w:hAnsi="Times New Roman" w:cs="Times New Roman"/>
              </w:rPr>
            </w:pPr>
            <w:r>
              <w:rPr>
                <w:rFonts w:ascii="Times New Roman" w:hAnsi="Times New Roman" w:cs="Times New Roman"/>
                <w:sz w:val="18"/>
              </w:rPr>
              <w:t>Order_Item_ID</w:t>
            </w:r>
          </w:p>
        </w:tc>
        <w:tc>
          <w:tcPr>
            <w:tcW w:w="2584" w:type="dxa"/>
            <w:vAlign w:val="center"/>
          </w:tcPr>
          <w:p w14:paraId="39E469B4">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0AB7F7A2">
            <w:pPr>
              <w:spacing w:after="0" w:line="240" w:lineRule="auto"/>
              <w:rPr>
                <w:rFonts w:ascii="Times New Roman" w:hAnsi="Times New Roman" w:cs="Times New Roman"/>
              </w:rPr>
            </w:pPr>
            <w:r>
              <w:rPr>
                <w:rFonts w:ascii="Times New Roman" w:hAnsi="Times New Roman" w:cs="Times New Roman"/>
                <w:sz w:val="18"/>
              </w:rPr>
              <w:t>PK</w:t>
            </w:r>
          </w:p>
        </w:tc>
        <w:tc>
          <w:tcPr>
            <w:tcW w:w="2584" w:type="dxa"/>
            <w:vAlign w:val="center"/>
          </w:tcPr>
          <w:p w14:paraId="4EA3C224">
            <w:pPr>
              <w:spacing w:after="0" w:line="240" w:lineRule="auto"/>
              <w:rPr>
                <w:rFonts w:ascii="Times New Roman" w:hAnsi="Times New Roman" w:cs="Times New Roman"/>
              </w:rPr>
            </w:pPr>
            <w:r>
              <w:rPr>
                <w:rFonts w:ascii="Times New Roman" w:hAnsi="Times New Roman" w:cs="Times New Roman"/>
                <w:sz w:val="18"/>
              </w:rPr>
              <w:t>Unique line-item identifier</w:t>
            </w:r>
          </w:p>
        </w:tc>
      </w:tr>
      <w:tr w14:paraId="38A45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584" w:type="dxa"/>
            <w:vAlign w:val="center"/>
          </w:tcPr>
          <w:p w14:paraId="07F1AB22">
            <w:pPr>
              <w:spacing w:after="0" w:line="240" w:lineRule="auto"/>
              <w:rPr>
                <w:rFonts w:ascii="Times New Roman" w:hAnsi="Times New Roman" w:cs="Times New Roman"/>
              </w:rPr>
            </w:pPr>
            <w:r>
              <w:rPr>
                <w:rFonts w:ascii="Times New Roman" w:hAnsi="Times New Roman" w:cs="Times New Roman"/>
                <w:sz w:val="18"/>
              </w:rPr>
              <w:t>Order_ID</w:t>
            </w:r>
          </w:p>
        </w:tc>
        <w:tc>
          <w:tcPr>
            <w:tcW w:w="2584" w:type="dxa"/>
            <w:vAlign w:val="center"/>
          </w:tcPr>
          <w:p w14:paraId="5D3EF8EA">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53E00060">
            <w:pPr>
              <w:spacing w:after="0" w:line="240" w:lineRule="auto"/>
              <w:rPr>
                <w:rFonts w:ascii="Times New Roman" w:hAnsi="Times New Roman" w:cs="Times New Roman"/>
              </w:rPr>
            </w:pPr>
            <w:r>
              <w:rPr>
                <w:rFonts w:ascii="Times New Roman" w:hAnsi="Times New Roman" w:cs="Times New Roman"/>
                <w:sz w:val="18"/>
              </w:rPr>
              <w:t>FK</w:t>
            </w:r>
          </w:p>
        </w:tc>
        <w:tc>
          <w:tcPr>
            <w:tcW w:w="2584" w:type="dxa"/>
            <w:vAlign w:val="center"/>
          </w:tcPr>
          <w:p w14:paraId="537B34C5">
            <w:pPr>
              <w:spacing w:after="0" w:line="240" w:lineRule="auto"/>
              <w:rPr>
                <w:rFonts w:ascii="Times New Roman" w:hAnsi="Times New Roman" w:cs="Times New Roman"/>
              </w:rPr>
            </w:pPr>
            <w:r>
              <w:rPr>
                <w:rFonts w:ascii="Times New Roman" w:hAnsi="Times New Roman" w:cs="Times New Roman"/>
                <w:sz w:val="18"/>
              </w:rPr>
              <w:t>References Orders</w:t>
            </w:r>
          </w:p>
        </w:tc>
      </w:tr>
      <w:tr w14:paraId="5CAC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584" w:type="dxa"/>
            <w:vAlign w:val="center"/>
          </w:tcPr>
          <w:p w14:paraId="13CB7B26">
            <w:pPr>
              <w:spacing w:after="0" w:line="240" w:lineRule="auto"/>
              <w:rPr>
                <w:rFonts w:ascii="Times New Roman" w:hAnsi="Times New Roman" w:cs="Times New Roman"/>
              </w:rPr>
            </w:pPr>
            <w:r>
              <w:rPr>
                <w:rFonts w:ascii="Times New Roman" w:hAnsi="Times New Roman" w:cs="Times New Roman"/>
                <w:sz w:val="18"/>
              </w:rPr>
              <w:t>Product_ID</w:t>
            </w:r>
          </w:p>
        </w:tc>
        <w:tc>
          <w:tcPr>
            <w:tcW w:w="2584" w:type="dxa"/>
            <w:vAlign w:val="center"/>
          </w:tcPr>
          <w:p w14:paraId="00402DAF">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392553FD">
            <w:pPr>
              <w:spacing w:after="0" w:line="240" w:lineRule="auto"/>
              <w:rPr>
                <w:rFonts w:ascii="Times New Roman" w:hAnsi="Times New Roman" w:cs="Times New Roman"/>
              </w:rPr>
            </w:pPr>
            <w:r>
              <w:rPr>
                <w:rFonts w:ascii="Times New Roman" w:hAnsi="Times New Roman" w:cs="Times New Roman"/>
                <w:sz w:val="18"/>
              </w:rPr>
              <w:t>FK</w:t>
            </w:r>
          </w:p>
        </w:tc>
        <w:tc>
          <w:tcPr>
            <w:tcW w:w="2584" w:type="dxa"/>
            <w:vAlign w:val="center"/>
          </w:tcPr>
          <w:p w14:paraId="6813DA57">
            <w:pPr>
              <w:spacing w:after="0" w:line="240" w:lineRule="auto"/>
              <w:rPr>
                <w:rFonts w:ascii="Times New Roman" w:hAnsi="Times New Roman" w:cs="Times New Roman"/>
              </w:rPr>
            </w:pPr>
            <w:r>
              <w:rPr>
                <w:rFonts w:ascii="Times New Roman" w:hAnsi="Times New Roman" w:cs="Times New Roman"/>
                <w:sz w:val="18"/>
              </w:rPr>
              <w:t>References Product</w:t>
            </w:r>
          </w:p>
        </w:tc>
      </w:tr>
      <w:tr w14:paraId="7C32C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584" w:type="dxa"/>
            <w:vAlign w:val="center"/>
          </w:tcPr>
          <w:p w14:paraId="52F2EEBD">
            <w:pPr>
              <w:spacing w:after="0" w:line="240" w:lineRule="auto"/>
              <w:rPr>
                <w:rFonts w:ascii="Times New Roman" w:hAnsi="Times New Roman" w:cs="Times New Roman"/>
              </w:rPr>
            </w:pPr>
            <w:r>
              <w:rPr>
                <w:rFonts w:ascii="Times New Roman" w:hAnsi="Times New Roman" w:cs="Times New Roman"/>
                <w:sz w:val="18"/>
              </w:rPr>
              <w:t>Quantity</w:t>
            </w:r>
          </w:p>
        </w:tc>
        <w:tc>
          <w:tcPr>
            <w:tcW w:w="2584" w:type="dxa"/>
            <w:vAlign w:val="center"/>
          </w:tcPr>
          <w:p w14:paraId="4CBD9FF3">
            <w:pPr>
              <w:spacing w:after="0" w:line="240" w:lineRule="auto"/>
              <w:rPr>
                <w:rFonts w:ascii="Times New Roman" w:hAnsi="Times New Roman" w:cs="Times New Roman"/>
              </w:rPr>
            </w:pPr>
            <w:r>
              <w:rPr>
                <w:rFonts w:ascii="Times New Roman" w:hAnsi="Times New Roman" w:cs="Times New Roman"/>
                <w:sz w:val="18"/>
              </w:rPr>
              <w:t>NUMBER</w:t>
            </w:r>
          </w:p>
        </w:tc>
        <w:tc>
          <w:tcPr>
            <w:tcW w:w="2584" w:type="dxa"/>
            <w:vAlign w:val="center"/>
          </w:tcPr>
          <w:p w14:paraId="21AE1E92">
            <w:pPr>
              <w:spacing w:after="0" w:line="240" w:lineRule="auto"/>
              <w:rPr>
                <w:rFonts w:ascii="Times New Roman" w:hAnsi="Times New Roman" w:cs="Times New Roman"/>
              </w:rPr>
            </w:pPr>
            <w:r>
              <w:rPr>
                <w:rFonts w:ascii="Times New Roman" w:hAnsi="Times New Roman" w:cs="Times New Roman"/>
                <w:sz w:val="18"/>
              </w:rPr>
              <w:t>CHECK &gt; 0</w:t>
            </w:r>
          </w:p>
        </w:tc>
        <w:tc>
          <w:tcPr>
            <w:tcW w:w="2584" w:type="dxa"/>
            <w:vAlign w:val="center"/>
          </w:tcPr>
          <w:p w14:paraId="2FD79318">
            <w:pPr>
              <w:spacing w:after="0" w:line="240" w:lineRule="auto"/>
              <w:rPr>
                <w:rFonts w:ascii="Times New Roman" w:hAnsi="Times New Roman" w:cs="Times New Roman"/>
              </w:rPr>
            </w:pPr>
            <w:r>
              <w:rPr>
                <w:rFonts w:ascii="Times New Roman" w:hAnsi="Times New Roman" w:cs="Times New Roman"/>
                <w:sz w:val="18"/>
              </w:rPr>
              <w:t>Quantity ordered</w:t>
            </w:r>
          </w:p>
        </w:tc>
      </w:tr>
      <w:tr w14:paraId="77DFD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2584" w:type="dxa"/>
            <w:vAlign w:val="center"/>
          </w:tcPr>
          <w:p w14:paraId="422ADEA7">
            <w:pPr>
              <w:spacing w:after="0" w:line="240" w:lineRule="auto"/>
              <w:rPr>
                <w:rFonts w:ascii="Times New Roman" w:hAnsi="Times New Roman" w:cs="Times New Roman"/>
              </w:rPr>
            </w:pPr>
            <w:r>
              <w:rPr>
                <w:rFonts w:ascii="Times New Roman" w:hAnsi="Times New Roman" w:cs="Times New Roman"/>
                <w:sz w:val="18"/>
              </w:rPr>
              <w:t>Unit_Price</w:t>
            </w:r>
          </w:p>
        </w:tc>
        <w:tc>
          <w:tcPr>
            <w:tcW w:w="2584" w:type="dxa"/>
            <w:vAlign w:val="center"/>
          </w:tcPr>
          <w:p w14:paraId="01AC82C4">
            <w:pPr>
              <w:spacing w:after="0" w:line="240" w:lineRule="auto"/>
              <w:rPr>
                <w:rFonts w:ascii="Times New Roman" w:hAnsi="Times New Roman" w:cs="Times New Roman"/>
              </w:rPr>
            </w:pPr>
            <w:r>
              <w:rPr>
                <w:rFonts w:ascii="Times New Roman" w:hAnsi="Times New Roman" w:cs="Times New Roman"/>
                <w:sz w:val="18"/>
              </w:rPr>
              <w:t>DECIMAL</w:t>
            </w:r>
          </w:p>
        </w:tc>
        <w:tc>
          <w:tcPr>
            <w:tcW w:w="2584" w:type="dxa"/>
            <w:vAlign w:val="center"/>
          </w:tcPr>
          <w:p w14:paraId="5221415D">
            <w:pPr>
              <w:spacing w:after="0" w:line="240" w:lineRule="auto"/>
              <w:rPr>
                <w:rFonts w:ascii="Times New Roman" w:hAnsi="Times New Roman" w:cs="Times New Roman"/>
              </w:rPr>
            </w:pPr>
            <w:r>
              <w:rPr>
                <w:rFonts w:ascii="Times New Roman" w:hAnsi="Times New Roman" w:cs="Times New Roman"/>
                <w:sz w:val="18"/>
              </w:rPr>
              <w:t>CHECK &gt;= 0</w:t>
            </w:r>
          </w:p>
        </w:tc>
        <w:tc>
          <w:tcPr>
            <w:tcW w:w="2584" w:type="dxa"/>
            <w:vAlign w:val="center"/>
          </w:tcPr>
          <w:p w14:paraId="60D57469">
            <w:pPr>
              <w:spacing w:after="0" w:line="240" w:lineRule="auto"/>
              <w:rPr>
                <w:rFonts w:ascii="Times New Roman" w:hAnsi="Times New Roman" w:cs="Times New Roman"/>
              </w:rPr>
            </w:pPr>
            <w:r>
              <w:rPr>
                <w:rFonts w:ascii="Times New Roman" w:hAnsi="Times New Roman" w:cs="Times New Roman"/>
                <w:sz w:val="18"/>
              </w:rPr>
              <w:t>Price at time of order</w:t>
            </w:r>
          </w:p>
        </w:tc>
      </w:tr>
    </w:tbl>
    <w:p w14:paraId="6194D4AD">
      <w:pPr>
        <w:rPr>
          <w:rFonts w:ascii="Times New Roman" w:hAnsi="Times New Roman" w:cs="Times New Roman"/>
        </w:rPr>
      </w:pPr>
    </w:p>
    <w:p w14:paraId="25AFDE78">
      <w:pPr>
        <w:pStyle w:val="2"/>
        <w:rPr>
          <w:rFonts w:ascii="Times New Roman" w:hAnsi="Times New Roman" w:cs="Times New Roman"/>
        </w:rPr>
      </w:pPr>
      <w:r>
        <w:rPr>
          <w:rFonts w:ascii="Times New Roman" w:hAnsi="Times New Roman" w:cs="Times New Roman"/>
        </w:rPr>
        <w:t>6.6 Payment Table</w:t>
      </w:r>
    </w:p>
    <w:tbl>
      <w:tblPr>
        <w:tblStyle w:val="36"/>
        <w:tblW w:w="104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1"/>
        <w:gridCol w:w="2601"/>
        <w:gridCol w:w="2601"/>
        <w:gridCol w:w="2601"/>
      </w:tblGrid>
      <w:tr w14:paraId="7708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601" w:type="dxa"/>
            <w:shd w:val="clear" w:color="auto" w:fill="1C3050"/>
          </w:tcPr>
          <w:p w14:paraId="66F67177">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601" w:type="dxa"/>
            <w:shd w:val="clear" w:color="auto" w:fill="1C3050"/>
          </w:tcPr>
          <w:p w14:paraId="176BD433">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601" w:type="dxa"/>
            <w:shd w:val="clear" w:color="auto" w:fill="1C3050"/>
          </w:tcPr>
          <w:p w14:paraId="1EB86692">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601" w:type="dxa"/>
            <w:shd w:val="clear" w:color="auto" w:fill="1C3050"/>
          </w:tcPr>
          <w:p w14:paraId="2343B1CD">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47E2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601" w:type="dxa"/>
            <w:vAlign w:val="center"/>
          </w:tcPr>
          <w:p w14:paraId="2982FC36">
            <w:pPr>
              <w:spacing w:after="0" w:line="240" w:lineRule="auto"/>
              <w:rPr>
                <w:rFonts w:ascii="Times New Roman" w:hAnsi="Times New Roman" w:cs="Times New Roman"/>
              </w:rPr>
            </w:pPr>
            <w:r>
              <w:rPr>
                <w:rFonts w:ascii="Times New Roman" w:hAnsi="Times New Roman" w:cs="Times New Roman"/>
                <w:sz w:val="18"/>
              </w:rPr>
              <w:t>Payment_ID</w:t>
            </w:r>
          </w:p>
        </w:tc>
        <w:tc>
          <w:tcPr>
            <w:tcW w:w="2601" w:type="dxa"/>
            <w:vAlign w:val="center"/>
          </w:tcPr>
          <w:p w14:paraId="2112719F">
            <w:pPr>
              <w:spacing w:after="0" w:line="240" w:lineRule="auto"/>
              <w:rPr>
                <w:rFonts w:ascii="Times New Roman" w:hAnsi="Times New Roman" w:cs="Times New Roman"/>
              </w:rPr>
            </w:pPr>
            <w:r>
              <w:rPr>
                <w:rFonts w:ascii="Times New Roman" w:hAnsi="Times New Roman" w:cs="Times New Roman"/>
                <w:sz w:val="18"/>
              </w:rPr>
              <w:t>NUMBER</w:t>
            </w:r>
          </w:p>
        </w:tc>
        <w:tc>
          <w:tcPr>
            <w:tcW w:w="2601" w:type="dxa"/>
            <w:vAlign w:val="center"/>
          </w:tcPr>
          <w:p w14:paraId="5B9D979C">
            <w:pPr>
              <w:spacing w:after="0" w:line="240" w:lineRule="auto"/>
              <w:rPr>
                <w:rFonts w:ascii="Times New Roman" w:hAnsi="Times New Roman" w:cs="Times New Roman"/>
              </w:rPr>
            </w:pPr>
            <w:r>
              <w:rPr>
                <w:rFonts w:eastAsiaTheme="majorEastAsia"/>
                <w:b/>
                <w:bCs/>
                <w:color w:val="376092" w:themeColor="accent1" w:themeShade="BF"/>
                <w:sz w:val="36"/>
                <w:szCs w:val="28"/>
                <w:lang w:val="en-IN"/>
              </w:rPr>
              <w:drawing>
                <wp:anchor distT="0" distB="0" distL="114300" distR="114300" simplePos="0" relativeHeight="251678720" behindDoc="1" locked="0" layoutInCell="1" allowOverlap="1">
                  <wp:simplePos x="0" y="0"/>
                  <wp:positionH relativeFrom="column">
                    <wp:posOffset>-2858770</wp:posOffset>
                  </wp:positionH>
                  <wp:positionV relativeFrom="paragraph">
                    <wp:posOffset>-1363980</wp:posOffset>
                  </wp:positionV>
                  <wp:extent cx="5588000" cy="5753100"/>
                  <wp:effectExtent l="0" t="0" r="0" b="0"/>
                  <wp:wrapNone/>
                  <wp:docPr id="955725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2538" name="Picture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88000" cy="5753100"/>
                          </a:xfrm>
                          <a:prstGeom prst="rect">
                            <a:avLst/>
                          </a:prstGeom>
                          <a:noFill/>
                          <a:ln>
                            <a:noFill/>
                          </a:ln>
                        </pic:spPr>
                      </pic:pic>
                    </a:graphicData>
                  </a:graphic>
                </wp:anchor>
              </w:drawing>
            </w:r>
            <w:r>
              <w:rPr>
                <w:rFonts w:ascii="Times New Roman" w:hAnsi="Times New Roman" w:cs="Times New Roman"/>
                <w:sz w:val="18"/>
              </w:rPr>
              <w:t>PK</w:t>
            </w:r>
          </w:p>
        </w:tc>
        <w:tc>
          <w:tcPr>
            <w:tcW w:w="2601" w:type="dxa"/>
            <w:vAlign w:val="center"/>
          </w:tcPr>
          <w:p w14:paraId="47CE1403">
            <w:pPr>
              <w:spacing w:after="0" w:line="240" w:lineRule="auto"/>
              <w:rPr>
                <w:rFonts w:ascii="Times New Roman" w:hAnsi="Times New Roman" w:cs="Times New Roman"/>
              </w:rPr>
            </w:pPr>
            <w:r>
              <w:rPr>
                <w:rFonts w:ascii="Times New Roman" w:hAnsi="Times New Roman" w:cs="Times New Roman"/>
                <w:sz w:val="18"/>
              </w:rPr>
              <w:t>Unique payment identifier</w:t>
            </w:r>
          </w:p>
        </w:tc>
      </w:tr>
      <w:tr w14:paraId="13DD8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601" w:type="dxa"/>
            <w:vAlign w:val="center"/>
          </w:tcPr>
          <w:p w14:paraId="5AC1E1EA">
            <w:pPr>
              <w:spacing w:after="0" w:line="240" w:lineRule="auto"/>
              <w:rPr>
                <w:rFonts w:ascii="Times New Roman" w:hAnsi="Times New Roman" w:cs="Times New Roman"/>
              </w:rPr>
            </w:pPr>
            <w:r>
              <w:rPr>
                <w:rFonts w:ascii="Times New Roman" w:hAnsi="Times New Roman" w:cs="Times New Roman"/>
                <w:sz w:val="18"/>
              </w:rPr>
              <w:t>Order_ID</w:t>
            </w:r>
          </w:p>
        </w:tc>
        <w:tc>
          <w:tcPr>
            <w:tcW w:w="2601" w:type="dxa"/>
            <w:vAlign w:val="center"/>
          </w:tcPr>
          <w:p w14:paraId="5B04BB1A">
            <w:pPr>
              <w:spacing w:after="0" w:line="240" w:lineRule="auto"/>
              <w:rPr>
                <w:rFonts w:ascii="Times New Roman" w:hAnsi="Times New Roman" w:cs="Times New Roman"/>
              </w:rPr>
            </w:pPr>
            <w:r>
              <w:rPr>
                <w:rFonts w:ascii="Times New Roman" w:hAnsi="Times New Roman" w:cs="Times New Roman"/>
                <w:sz w:val="18"/>
              </w:rPr>
              <w:t>NUMBER</w:t>
            </w:r>
          </w:p>
        </w:tc>
        <w:tc>
          <w:tcPr>
            <w:tcW w:w="2601" w:type="dxa"/>
            <w:vAlign w:val="center"/>
          </w:tcPr>
          <w:p w14:paraId="5F8AC044">
            <w:pPr>
              <w:spacing w:after="0" w:line="240" w:lineRule="auto"/>
              <w:rPr>
                <w:rFonts w:ascii="Times New Roman" w:hAnsi="Times New Roman" w:cs="Times New Roman"/>
              </w:rPr>
            </w:pPr>
            <w:r>
              <w:rPr>
                <w:rFonts w:ascii="Times New Roman" w:hAnsi="Times New Roman" w:cs="Times New Roman"/>
                <w:sz w:val="18"/>
              </w:rPr>
              <w:t>FK</w:t>
            </w:r>
          </w:p>
        </w:tc>
        <w:tc>
          <w:tcPr>
            <w:tcW w:w="2601" w:type="dxa"/>
            <w:vAlign w:val="center"/>
          </w:tcPr>
          <w:p w14:paraId="68FED927">
            <w:pPr>
              <w:spacing w:after="0" w:line="240" w:lineRule="auto"/>
              <w:rPr>
                <w:rFonts w:ascii="Times New Roman" w:hAnsi="Times New Roman" w:cs="Times New Roman"/>
              </w:rPr>
            </w:pPr>
            <w:r>
              <w:rPr>
                <w:rFonts w:ascii="Times New Roman" w:hAnsi="Times New Roman" w:cs="Times New Roman"/>
                <w:sz w:val="18"/>
              </w:rPr>
              <w:t>References Orders</w:t>
            </w:r>
          </w:p>
        </w:tc>
      </w:tr>
      <w:tr w14:paraId="304B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601" w:type="dxa"/>
            <w:vAlign w:val="center"/>
          </w:tcPr>
          <w:p w14:paraId="35C1DBB1">
            <w:pPr>
              <w:spacing w:after="0" w:line="240" w:lineRule="auto"/>
              <w:rPr>
                <w:rFonts w:ascii="Times New Roman" w:hAnsi="Times New Roman" w:cs="Times New Roman"/>
              </w:rPr>
            </w:pPr>
            <w:r>
              <w:rPr>
                <w:rFonts w:ascii="Times New Roman" w:hAnsi="Times New Roman" w:cs="Times New Roman"/>
                <w:sz w:val="18"/>
              </w:rPr>
              <w:t>Payment_Date</w:t>
            </w:r>
          </w:p>
        </w:tc>
        <w:tc>
          <w:tcPr>
            <w:tcW w:w="2601" w:type="dxa"/>
            <w:vAlign w:val="center"/>
          </w:tcPr>
          <w:p w14:paraId="6915DFDA">
            <w:pPr>
              <w:spacing w:after="0" w:line="240" w:lineRule="auto"/>
              <w:rPr>
                <w:rFonts w:ascii="Times New Roman" w:hAnsi="Times New Roman" w:cs="Times New Roman"/>
              </w:rPr>
            </w:pPr>
            <w:r>
              <w:rPr>
                <w:rFonts w:ascii="Times New Roman" w:hAnsi="Times New Roman" w:cs="Times New Roman"/>
                <w:sz w:val="18"/>
              </w:rPr>
              <w:t>DATE</w:t>
            </w:r>
          </w:p>
        </w:tc>
        <w:tc>
          <w:tcPr>
            <w:tcW w:w="2601" w:type="dxa"/>
            <w:vAlign w:val="center"/>
          </w:tcPr>
          <w:p w14:paraId="0739A423">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495A8272">
            <w:pPr>
              <w:spacing w:after="0" w:line="240" w:lineRule="auto"/>
              <w:rPr>
                <w:rFonts w:ascii="Times New Roman" w:hAnsi="Times New Roman" w:cs="Times New Roman"/>
              </w:rPr>
            </w:pPr>
            <w:r>
              <w:rPr>
                <w:rFonts w:ascii="Times New Roman" w:hAnsi="Times New Roman" w:cs="Times New Roman"/>
                <w:sz w:val="18"/>
              </w:rPr>
              <w:t>Payment date</w:t>
            </w:r>
          </w:p>
        </w:tc>
      </w:tr>
      <w:tr w14:paraId="1C19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jc w:val="center"/>
        </w:trPr>
        <w:tc>
          <w:tcPr>
            <w:tcW w:w="2601" w:type="dxa"/>
            <w:vAlign w:val="center"/>
          </w:tcPr>
          <w:p w14:paraId="4CC867D0">
            <w:pPr>
              <w:spacing w:after="0" w:line="240" w:lineRule="auto"/>
              <w:rPr>
                <w:rFonts w:ascii="Times New Roman" w:hAnsi="Times New Roman" w:cs="Times New Roman"/>
              </w:rPr>
            </w:pPr>
            <w:r>
              <w:rPr>
                <w:rFonts w:ascii="Times New Roman" w:hAnsi="Times New Roman" w:cs="Times New Roman"/>
                <w:sz w:val="18"/>
              </w:rPr>
              <w:t>Amount</w:t>
            </w:r>
          </w:p>
        </w:tc>
        <w:tc>
          <w:tcPr>
            <w:tcW w:w="2601" w:type="dxa"/>
            <w:vAlign w:val="center"/>
          </w:tcPr>
          <w:p w14:paraId="3F43786B">
            <w:pPr>
              <w:spacing w:after="0" w:line="240" w:lineRule="auto"/>
              <w:rPr>
                <w:rFonts w:ascii="Times New Roman" w:hAnsi="Times New Roman" w:cs="Times New Roman"/>
              </w:rPr>
            </w:pPr>
            <w:r>
              <w:rPr>
                <w:rFonts w:ascii="Times New Roman" w:hAnsi="Times New Roman" w:cs="Times New Roman"/>
                <w:sz w:val="18"/>
              </w:rPr>
              <w:t>DECIMAL</w:t>
            </w:r>
          </w:p>
        </w:tc>
        <w:tc>
          <w:tcPr>
            <w:tcW w:w="2601" w:type="dxa"/>
            <w:vAlign w:val="center"/>
          </w:tcPr>
          <w:p w14:paraId="1A6F8341">
            <w:pPr>
              <w:spacing w:after="0" w:line="240" w:lineRule="auto"/>
              <w:rPr>
                <w:rFonts w:ascii="Times New Roman" w:hAnsi="Times New Roman" w:cs="Times New Roman"/>
              </w:rPr>
            </w:pPr>
            <w:r>
              <w:rPr>
                <w:rFonts w:ascii="Times New Roman" w:hAnsi="Times New Roman" w:cs="Times New Roman"/>
                <w:sz w:val="18"/>
              </w:rPr>
              <w:t>CHECK &gt;= 0</w:t>
            </w:r>
          </w:p>
        </w:tc>
        <w:tc>
          <w:tcPr>
            <w:tcW w:w="2601" w:type="dxa"/>
            <w:vAlign w:val="center"/>
          </w:tcPr>
          <w:p w14:paraId="430B1B0C">
            <w:pPr>
              <w:spacing w:after="0" w:line="240" w:lineRule="auto"/>
              <w:rPr>
                <w:rFonts w:ascii="Times New Roman" w:hAnsi="Times New Roman" w:cs="Times New Roman"/>
              </w:rPr>
            </w:pPr>
            <w:r>
              <w:rPr>
                <w:rFonts w:ascii="Times New Roman" w:hAnsi="Times New Roman" w:cs="Times New Roman"/>
                <w:sz w:val="18"/>
              </w:rPr>
              <w:t>Payment amount</w:t>
            </w:r>
          </w:p>
        </w:tc>
      </w:tr>
      <w:tr w14:paraId="59EE6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2601" w:type="dxa"/>
            <w:vAlign w:val="center"/>
          </w:tcPr>
          <w:p w14:paraId="16368846">
            <w:pPr>
              <w:spacing w:after="0" w:line="240" w:lineRule="auto"/>
              <w:rPr>
                <w:rFonts w:ascii="Times New Roman" w:hAnsi="Times New Roman" w:cs="Times New Roman"/>
              </w:rPr>
            </w:pPr>
            <w:r>
              <w:rPr>
                <w:rFonts w:ascii="Times New Roman" w:hAnsi="Times New Roman" w:cs="Times New Roman"/>
                <w:sz w:val="18"/>
              </w:rPr>
              <w:t>Payment_Method</w:t>
            </w:r>
          </w:p>
        </w:tc>
        <w:tc>
          <w:tcPr>
            <w:tcW w:w="2601" w:type="dxa"/>
            <w:vAlign w:val="center"/>
          </w:tcPr>
          <w:p w14:paraId="45169F59">
            <w:pPr>
              <w:spacing w:after="0" w:line="240" w:lineRule="auto"/>
              <w:rPr>
                <w:rFonts w:ascii="Times New Roman" w:hAnsi="Times New Roman" w:cs="Times New Roman"/>
              </w:rPr>
            </w:pPr>
            <w:r>
              <w:rPr>
                <w:rFonts w:ascii="Times New Roman" w:hAnsi="Times New Roman" w:cs="Times New Roman"/>
                <w:sz w:val="18"/>
              </w:rPr>
              <w:t>VARCHAR2</w:t>
            </w:r>
          </w:p>
        </w:tc>
        <w:tc>
          <w:tcPr>
            <w:tcW w:w="2601" w:type="dxa"/>
            <w:vAlign w:val="center"/>
          </w:tcPr>
          <w:p w14:paraId="0FEC02D6">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6C3575A0">
            <w:pPr>
              <w:spacing w:after="0" w:line="240" w:lineRule="auto"/>
              <w:rPr>
                <w:rFonts w:ascii="Times New Roman" w:hAnsi="Times New Roman" w:cs="Times New Roman"/>
              </w:rPr>
            </w:pPr>
            <w:r>
              <w:rPr>
                <w:rFonts w:ascii="Times New Roman" w:hAnsi="Times New Roman" w:cs="Times New Roman"/>
                <w:sz w:val="18"/>
              </w:rPr>
              <w:t>Card, UPI, COD, etc.</w:t>
            </w:r>
          </w:p>
        </w:tc>
      </w:tr>
      <w:tr w14:paraId="6F63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jc w:val="center"/>
        </w:trPr>
        <w:tc>
          <w:tcPr>
            <w:tcW w:w="2601" w:type="dxa"/>
            <w:vAlign w:val="center"/>
          </w:tcPr>
          <w:p w14:paraId="2A54D5FD">
            <w:pPr>
              <w:spacing w:after="0" w:line="240" w:lineRule="auto"/>
              <w:rPr>
                <w:rFonts w:ascii="Times New Roman" w:hAnsi="Times New Roman" w:cs="Times New Roman"/>
              </w:rPr>
            </w:pPr>
            <w:r>
              <w:rPr>
                <w:rFonts w:ascii="Times New Roman" w:hAnsi="Times New Roman" w:cs="Times New Roman"/>
                <w:sz w:val="18"/>
              </w:rPr>
              <w:t>Payment_Status</w:t>
            </w:r>
          </w:p>
        </w:tc>
        <w:tc>
          <w:tcPr>
            <w:tcW w:w="2601" w:type="dxa"/>
            <w:vAlign w:val="center"/>
          </w:tcPr>
          <w:p w14:paraId="13A21D7C">
            <w:pPr>
              <w:spacing w:after="0" w:line="240" w:lineRule="auto"/>
              <w:rPr>
                <w:rFonts w:ascii="Times New Roman" w:hAnsi="Times New Roman" w:cs="Times New Roman"/>
              </w:rPr>
            </w:pPr>
            <w:r>
              <w:rPr>
                <w:rFonts w:ascii="Times New Roman" w:hAnsi="Times New Roman" w:cs="Times New Roman"/>
                <w:sz w:val="18"/>
              </w:rPr>
              <w:t>VARCHAR2</w:t>
            </w:r>
          </w:p>
        </w:tc>
        <w:tc>
          <w:tcPr>
            <w:tcW w:w="2601" w:type="dxa"/>
            <w:vAlign w:val="center"/>
          </w:tcPr>
          <w:p w14:paraId="4D51D7F7">
            <w:pPr>
              <w:spacing w:after="0" w:line="240" w:lineRule="auto"/>
              <w:rPr>
                <w:rFonts w:ascii="Times New Roman" w:hAnsi="Times New Roman" w:cs="Times New Roman"/>
              </w:rPr>
            </w:pPr>
            <w:r>
              <w:rPr>
                <w:rFonts w:ascii="Times New Roman" w:hAnsi="Times New Roman" w:cs="Times New Roman"/>
                <w:sz w:val="18"/>
              </w:rPr>
              <w:t>—</w:t>
            </w:r>
          </w:p>
        </w:tc>
        <w:tc>
          <w:tcPr>
            <w:tcW w:w="2601" w:type="dxa"/>
            <w:vAlign w:val="center"/>
          </w:tcPr>
          <w:p w14:paraId="57D7083A">
            <w:pPr>
              <w:spacing w:after="0" w:line="240" w:lineRule="auto"/>
              <w:rPr>
                <w:rFonts w:ascii="Times New Roman" w:hAnsi="Times New Roman" w:cs="Times New Roman"/>
              </w:rPr>
            </w:pPr>
            <w:r>
              <w:rPr>
                <w:rFonts w:ascii="Times New Roman" w:hAnsi="Times New Roman" w:cs="Times New Roman"/>
                <w:sz w:val="18"/>
              </w:rPr>
              <w:t>Pending, Paid, Failed, Refunded</w:t>
            </w:r>
          </w:p>
        </w:tc>
      </w:tr>
    </w:tbl>
    <w:p w14:paraId="598BF4A7">
      <w:pPr>
        <w:rPr>
          <w:rFonts w:ascii="Times New Roman" w:hAnsi="Times New Roman" w:cs="Times New Roman"/>
        </w:rPr>
      </w:pPr>
    </w:p>
    <w:p w14:paraId="6935A0FA">
      <w:pPr>
        <w:pStyle w:val="2"/>
        <w:rPr>
          <w:rFonts w:ascii="Times New Roman" w:hAnsi="Times New Roman" w:cs="Times New Roman"/>
        </w:rPr>
      </w:pPr>
      <w:r>
        <w:rPr>
          <w:rFonts w:ascii="Times New Roman" w:hAnsi="Times New Roman" w:cs="Times New Roman"/>
        </w:rPr>
        <w:t>6.7 Shipment Table</w:t>
      </w:r>
    </w:p>
    <w:tbl>
      <w:tblPr>
        <w:tblStyle w:val="36"/>
        <w:tblW w:w="103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1"/>
        <w:gridCol w:w="2581"/>
        <w:gridCol w:w="2581"/>
        <w:gridCol w:w="2581"/>
      </w:tblGrid>
      <w:tr w14:paraId="1B5E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2581" w:type="dxa"/>
            <w:shd w:val="clear" w:color="auto" w:fill="1C3050"/>
          </w:tcPr>
          <w:p w14:paraId="496D8FC1">
            <w:pPr>
              <w:spacing w:after="0" w:line="240" w:lineRule="auto"/>
              <w:rPr>
                <w:rFonts w:ascii="Times New Roman" w:hAnsi="Times New Roman" w:cs="Times New Roman"/>
              </w:rPr>
            </w:pPr>
            <w:r>
              <w:rPr>
                <w:rFonts w:ascii="Times New Roman" w:hAnsi="Times New Roman" w:cs="Times New Roman"/>
                <w:b/>
                <w:color w:val="FFFFFF"/>
                <w:sz w:val="18"/>
              </w:rPr>
              <w:t>Attribute</w:t>
            </w:r>
          </w:p>
        </w:tc>
        <w:tc>
          <w:tcPr>
            <w:tcW w:w="2581" w:type="dxa"/>
            <w:shd w:val="clear" w:color="auto" w:fill="1C3050"/>
          </w:tcPr>
          <w:p w14:paraId="0B30BF66">
            <w:pPr>
              <w:spacing w:after="0" w:line="240" w:lineRule="auto"/>
              <w:rPr>
                <w:rFonts w:ascii="Times New Roman" w:hAnsi="Times New Roman" w:cs="Times New Roman"/>
              </w:rPr>
            </w:pPr>
            <w:r>
              <w:rPr>
                <w:rFonts w:ascii="Times New Roman" w:hAnsi="Times New Roman" w:cs="Times New Roman"/>
                <w:b/>
                <w:color w:val="FFFFFF"/>
                <w:sz w:val="18"/>
              </w:rPr>
              <w:t>Data Type</w:t>
            </w:r>
          </w:p>
        </w:tc>
        <w:tc>
          <w:tcPr>
            <w:tcW w:w="2581" w:type="dxa"/>
            <w:shd w:val="clear" w:color="auto" w:fill="1C3050"/>
          </w:tcPr>
          <w:p w14:paraId="682B6F30">
            <w:pPr>
              <w:spacing w:after="0" w:line="240" w:lineRule="auto"/>
              <w:rPr>
                <w:rFonts w:ascii="Times New Roman" w:hAnsi="Times New Roman" w:cs="Times New Roman"/>
              </w:rPr>
            </w:pPr>
            <w:r>
              <w:rPr>
                <w:rFonts w:ascii="Times New Roman" w:hAnsi="Times New Roman" w:cs="Times New Roman"/>
                <w:b/>
                <w:color w:val="FFFFFF"/>
                <w:sz w:val="18"/>
              </w:rPr>
              <w:t>Constraint</w:t>
            </w:r>
          </w:p>
        </w:tc>
        <w:tc>
          <w:tcPr>
            <w:tcW w:w="2581" w:type="dxa"/>
            <w:shd w:val="clear" w:color="auto" w:fill="1C3050"/>
          </w:tcPr>
          <w:p w14:paraId="65557B0C">
            <w:pPr>
              <w:spacing w:after="0" w:line="240" w:lineRule="auto"/>
              <w:rPr>
                <w:rFonts w:ascii="Times New Roman" w:hAnsi="Times New Roman" w:cs="Times New Roman"/>
              </w:rPr>
            </w:pPr>
            <w:r>
              <w:rPr>
                <w:rFonts w:ascii="Times New Roman" w:hAnsi="Times New Roman" w:cs="Times New Roman"/>
                <w:b/>
                <w:color w:val="FFFFFF"/>
                <w:sz w:val="18"/>
              </w:rPr>
              <w:t>Description</w:t>
            </w:r>
          </w:p>
        </w:tc>
      </w:tr>
      <w:tr w14:paraId="1BC90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2581" w:type="dxa"/>
            <w:vAlign w:val="center"/>
          </w:tcPr>
          <w:p w14:paraId="100DD3A3">
            <w:pPr>
              <w:spacing w:after="0" w:line="240" w:lineRule="auto"/>
              <w:rPr>
                <w:rFonts w:ascii="Times New Roman" w:hAnsi="Times New Roman" w:cs="Times New Roman"/>
              </w:rPr>
            </w:pPr>
            <w:r>
              <w:rPr>
                <w:rFonts w:ascii="Times New Roman" w:hAnsi="Times New Roman" w:cs="Times New Roman"/>
                <w:sz w:val="18"/>
              </w:rPr>
              <w:t>Shipment_ID</w:t>
            </w:r>
          </w:p>
        </w:tc>
        <w:tc>
          <w:tcPr>
            <w:tcW w:w="2581" w:type="dxa"/>
            <w:vAlign w:val="center"/>
          </w:tcPr>
          <w:p w14:paraId="7D7CD8D9">
            <w:pPr>
              <w:spacing w:after="0" w:line="240" w:lineRule="auto"/>
              <w:rPr>
                <w:rFonts w:ascii="Times New Roman" w:hAnsi="Times New Roman" w:cs="Times New Roman"/>
              </w:rPr>
            </w:pPr>
            <w:r>
              <w:rPr>
                <w:rFonts w:ascii="Times New Roman" w:hAnsi="Times New Roman" w:cs="Times New Roman"/>
                <w:sz w:val="18"/>
              </w:rPr>
              <w:t>NUMBER</w:t>
            </w:r>
          </w:p>
        </w:tc>
        <w:tc>
          <w:tcPr>
            <w:tcW w:w="2581" w:type="dxa"/>
            <w:vAlign w:val="center"/>
          </w:tcPr>
          <w:p w14:paraId="3997E55C">
            <w:pPr>
              <w:spacing w:after="0" w:line="240" w:lineRule="auto"/>
              <w:rPr>
                <w:rFonts w:ascii="Times New Roman" w:hAnsi="Times New Roman" w:cs="Times New Roman"/>
              </w:rPr>
            </w:pPr>
            <w:r>
              <w:rPr>
                <w:rFonts w:ascii="Times New Roman" w:hAnsi="Times New Roman" w:cs="Times New Roman"/>
                <w:sz w:val="18"/>
              </w:rPr>
              <w:t>PK</w:t>
            </w:r>
          </w:p>
        </w:tc>
        <w:tc>
          <w:tcPr>
            <w:tcW w:w="2581" w:type="dxa"/>
            <w:vAlign w:val="center"/>
          </w:tcPr>
          <w:p w14:paraId="1346BCE3">
            <w:pPr>
              <w:spacing w:after="0" w:line="240" w:lineRule="auto"/>
              <w:rPr>
                <w:rFonts w:ascii="Times New Roman" w:hAnsi="Times New Roman" w:cs="Times New Roman"/>
              </w:rPr>
            </w:pPr>
            <w:r>
              <w:rPr>
                <w:rFonts w:ascii="Times New Roman" w:hAnsi="Times New Roman" w:cs="Times New Roman"/>
                <w:sz w:val="18"/>
              </w:rPr>
              <w:t>Unique shipment identifier</w:t>
            </w:r>
          </w:p>
        </w:tc>
      </w:tr>
      <w:tr w14:paraId="43B90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2581" w:type="dxa"/>
            <w:vAlign w:val="center"/>
          </w:tcPr>
          <w:p w14:paraId="0A529E99">
            <w:pPr>
              <w:spacing w:after="0" w:line="240" w:lineRule="auto"/>
              <w:rPr>
                <w:rFonts w:ascii="Times New Roman" w:hAnsi="Times New Roman" w:cs="Times New Roman"/>
              </w:rPr>
            </w:pPr>
            <w:r>
              <w:rPr>
                <w:rFonts w:ascii="Times New Roman" w:hAnsi="Times New Roman" w:cs="Times New Roman"/>
                <w:sz w:val="18"/>
              </w:rPr>
              <w:t>Order_ID</w:t>
            </w:r>
          </w:p>
        </w:tc>
        <w:tc>
          <w:tcPr>
            <w:tcW w:w="2581" w:type="dxa"/>
            <w:vAlign w:val="center"/>
          </w:tcPr>
          <w:p w14:paraId="1E9AF9A6">
            <w:pPr>
              <w:spacing w:after="0" w:line="240" w:lineRule="auto"/>
              <w:rPr>
                <w:rFonts w:ascii="Times New Roman" w:hAnsi="Times New Roman" w:cs="Times New Roman"/>
              </w:rPr>
            </w:pPr>
            <w:r>
              <w:rPr>
                <w:rFonts w:ascii="Times New Roman" w:hAnsi="Times New Roman" w:cs="Times New Roman"/>
                <w:sz w:val="18"/>
              </w:rPr>
              <w:t>NUMBER</w:t>
            </w:r>
          </w:p>
        </w:tc>
        <w:tc>
          <w:tcPr>
            <w:tcW w:w="2581" w:type="dxa"/>
            <w:vAlign w:val="center"/>
          </w:tcPr>
          <w:p w14:paraId="3A681345">
            <w:pPr>
              <w:spacing w:after="0" w:line="240" w:lineRule="auto"/>
              <w:rPr>
                <w:rFonts w:ascii="Times New Roman" w:hAnsi="Times New Roman" w:cs="Times New Roman"/>
              </w:rPr>
            </w:pPr>
            <w:r>
              <w:rPr>
                <w:rFonts w:ascii="Times New Roman" w:hAnsi="Times New Roman" w:cs="Times New Roman"/>
                <w:sz w:val="18"/>
              </w:rPr>
              <w:t>FK</w:t>
            </w:r>
          </w:p>
        </w:tc>
        <w:tc>
          <w:tcPr>
            <w:tcW w:w="2581" w:type="dxa"/>
            <w:vAlign w:val="center"/>
          </w:tcPr>
          <w:p w14:paraId="45B82039">
            <w:pPr>
              <w:spacing w:after="0" w:line="240" w:lineRule="auto"/>
              <w:rPr>
                <w:rFonts w:ascii="Times New Roman" w:hAnsi="Times New Roman" w:cs="Times New Roman"/>
              </w:rPr>
            </w:pPr>
            <w:r>
              <w:rPr>
                <w:rFonts w:ascii="Times New Roman" w:hAnsi="Times New Roman" w:cs="Times New Roman"/>
                <w:sz w:val="18"/>
              </w:rPr>
              <w:t>References Orders</w:t>
            </w:r>
          </w:p>
        </w:tc>
      </w:tr>
      <w:tr w14:paraId="37C12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2581" w:type="dxa"/>
            <w:vAlign w:val="center"/>
          </w:tcPr>
          <w:p w14:paraId="2BA583E5">
            <w:pPr>
              <w:spacing w:after="0" w:line="240" w:lineRule="auto"/>
              <w:rPr>
                <w:rFonts w:ascii="Times New Roman" w:hAnsi="Times New Roman" w:cs="Times New Roman"/>
              </w:rPr>
            </w:pPr>
            <w:r>
              <w:rPr>
                <w:rFonts w:ascii="Times New Roman" w:hAnsi="Times New Roman" w:cs="Times New Roman"/>
                <w:sz w:val="18"/>
              </w:rPr>
              <w:t>Shipping_Address</w:t>
            </w:r>
          </w:p>
        </w:tc>
        <w:tc>
          <w:tcPr>
            <w:tcW w:w="2581" w:type="dxa"/>
            <w:vAlign w:val="center"/>
          </w:tcPr>
          <w:p w14:paraId="07C1B9A4">
            <w:pPr>
              <w:spacing w:after="0" w:line="240" w:lineRule="auto"/>
              <w:rPr>
                <w:rFonts w:ascii="Times New Roman" w:hAnsi="Times New Roman" w:cs="Times New Roman"/>
              </w:rPr>
            </w:pPr>
            <w:r>
              <w:rPr>
                <w:rFonts w:ascii="Times New Roman" w:hAnsi="Times New Roman" w:cs="Times New Roman"/>
                <w:sz w:val="18"/>
              </w:rPr>
              <w:t>VARCHAR2</w:t>
            </w:r>
          </w:p>
        </w:tc>
        <w:tc>
          <w:tcPr>
            <w:tcW w:w="2581" w:type="dxa"/>
            <w:vAlign w:val="center"/>
          </w:tcPr>
          <w:p w14:paraId="2DFB8D10">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265F7967">
            <w:pPr>
              <w:spacing w:after="0" w:line="240" w:lineRule="auto"/>
              <w:rPr>
                <w:rFonts w:ascii="Times New Roman" w:hAnsi="Times New Roman" w:cs="Times New Roman"/>
              </w:rPr>
            </w:pPr>
            <w:r>
              <w:rPr>
                <w:rFonts w:ascii="Times New Roman" w:hAnsi="Times New Roman" w:cs="Times New Roman"/>
                <w:sz w:val="18"/>
              </w:rPr>
              <w:t>Delivery address</w:t>
            </w:r>
          </w:p>
        </w:tc>
      </w:tr>
      <w:tr w14:paraId="0EC00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2581" w:type="dxa"/>
            <w:vAlign w:val="center"/>
          </w:tcPr>
          <w:p w14:paraId="0936B5E8">
            <w:pPr>
              <w:spacing w:after="0" w:line="240" w:lineRule="auto"/>
              <w:rPr>
                <w:rFonts w:ascii="Times New Roman" w:hAnsi="Times New Roman" w:cs="Times New Roman"/>
              </w:rPr>
            </w:pPr>
            <w:r>
              <w:rPr>
                <w:rFonts w:ascii="Times New Roman" w:hAnsi="Times New Roman" w:cs="Times New Roman"/>
                <w:sz w:val="18"/>
              </w:rPr>
              <w:t>Shipment_Date</w:t>
            </w:r>
          </w:p>
        </w:tc>
        <w:tc>
          <w:tcPr>
            <w:tcW w:w="2581" w:type="dxa"/>
            <w:vAlign w:val="center"/>
          </w:tcPr>
          <w:p w14:paraId="12ED30E5">
            <w:pPr>
              <w:spacing w:after="0" w:line="240" w:lineRule="auto"/>
              <w:rPr>
                <w:rFonts w:ascii="Times New Roman" w:hAnsi="Times New Roman" w:cs="Times New Roman"/>
              </w:rPr>
            </w:pPr>
            <w:r>
              <w:rPr>
                <w:rFonts w:ascii="Times New Roman" w:hAnsi="Times New Roman" w:cs="Times New Roman"/>
                <w:sz w:val="18"/>
              </w:rPr>
              <w:t>DATE</w:t>
            </w:r>
          </w:p>
        </w:tc>
        <w:tc>
          <w:tcPr>
            <w:tcW w:w="2581" w:type="dxa"/>
            <w:vAlign w:val="center"/>
          </w:tcPr>
          <w:p w14:paraId="307969BB">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3CD9E8AD">
            <w:pPr>
              <w:spacing w:after="0" w:line="240" w:lineRule="auto"/>
              <w:rPr>
                <w:rFonts w:ascii="Times New Roman" w:hAnsi="Times New Roman" w:cs="Times New Roman"/>
              </w:rPr>
            </w:pPr>
            <w:r>
              <w:rPr>
                <w:rFonts w:ascii="Times New Roman" w:hAnsi="Times New Roman" w:cs="Times New Roman"/>
                <w:sz w:val="18"/>
              </w:rPr>
              <w:t>Shipment date</w:t>
            </w:r>
          </w:p>
        </w:tc>
      </w:tr>
      <w:tr w14:paraId="26BD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2581" w:type="dxa"/>
            <w:vAlign w:val="center"/>
          </w:tcPr>
          <w:p w14:paraId="771D5D55">
            <w:pPr>
              <w:spacing w:after="0" w:line="240" w:lineRule="auto"/>
              <w:rPr>
                <w:rFonts w:ascii="Times New Roman" w:hAnsi="Times New Roman" w:cs="Times New Roman"/>
              </w:rPr>
            </w:pPr>
            <w:r>
              <w:rPr>
                <w:rFonts w:ascii="Times New Roman" w:hAnsi="Times New Roman" w:cs="Times New Roman"/>
                <w:sz w:val="18"/>
              </w:rPr>
              <w:t>Delivery_Status</w:t>
            </w:r>
          </w:p>
        </w:tc>
        <w:tc>
          <w:tcPr>
            <w:tcW w:w="2581" w:type="dxa"/>
            <w:vAlign w:val="center"/>
          </w:tcPr>
          <w:p w14:paraId="3C92876E">
            <w:pPr>
              <w:spacing w:after="0" w:line="240" w:lineRule="auto"/>
              <w:rPr>
                <w:rFonts w:ascii="Times New Roman" w:hAnsi="Times New Roman" w:cs="Times New Roman"/>
              </w:rPr>
            </w:pPr>
            <w:r>
              <w:rPr>
                <w:rFonts w:ascii="Times New Roman" w:hAnsi="Times New Roman" w:cs="Times New Roman"/>
                <w:sz w:val="18"/>
              </w:rPr>
              <w:t>VARCHAR2</w:t>
            </w:r>
          </w:p>
        </w:tc>
        <w:tc>
          <w:tcPr>
            <w:tcW w:w="2581" w:type="dxa"/>
            <w:vAlign w:val="center"/>
          </w:tcPr>
          <w:p w14:paraId="5C62630C">
            <w:pPr>
              <w:spacing w:after="0" w:line="240" w:lineRule="auto"/>
              <w:rPr>
                <w:rFonts w:ascii="Times New Roman" w:hAnsi="Times New Roman" w:cs="Times New Roman"/>
              </w:rPr>
            </w:pPr>
            <w:r>
              <w:rPr>
                <w:rFonts w:ascii="Times New Roman" w:hAnsi="Times New Roman" w:cs="Times New Roman"/>
                <w:sz w:val="18"/>
              </w:rPr>
              <w:t>—</w:t>
            </w:r>
          </w:p>
        </w:tc>
        <w:tc>
          <w:tcPr>
            <w:tcW w:w="2581" w:type="dxa"/>
            <w:vAlign w:val="center"/>
          </w:tcPr>
          <w:p w14:paraId="457EA644">
            <w:pPr>
              <w:spacing w:after="0" w:line="240" w:lineRule="auto"/>
              <w:rPr>
                <w:rFonts w:ascii="Times New Roman" w:hAnsi="Times New Roman" w:cs="Times New Roman"/>
              </w:rPr>
            </w:pPr>
            <w:r>
              <w:rPr>
                <w:rFonts w:ascii="Times New Roman" w:hAnsi="Times New Roman" w:cs="Times New Roman"/>
                <w:sz w:val="18"/>
              </w:rPr>
              <w:t>Processing, Shipped, Delivered, Returned</w:t>
            </w:r>
          </w:p>
        </w:tc>
      </w:tr>
    </w:tbl>
    <w:p w14:paraId="537BADF0">
      <w:pPr>
        <w:pStyle w:val="37"/>
        <w:rPr>
          <w:rFonts w:ascii="Times New Roman" w:hAnsi="Times New Roman" w:cs="Times New Roman"/>
        </w:rPr>
      </w:pPr>
    </w:p>
    <w:p w14:paraId="20910E22">
      <w:pPr>
        <w:pStyle w:val="37"/>
        <w:rPr>
          <w:rFonts w:ascii="Times New Roman" w:hAnsi="Times New Roman" w:cs="Times New Roman"/>
        </w:rPr>
      </w:pPr>
      <w:r>
        <w:rPr>
          <w:rFonts w:ascii="Times New Roman" w:hAnsi="Times New Roman" w:cs="Times New Roman"/>
        </w:rPr>
        <w:t>7. KEYS AND CONSTRAINTS</w:t>
      </w:r>
    </w:p>
    <w:tbl>
      <w:tblPr>
        <w:tblStyle w:val="36"/>
        <w:tblW w:w="10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96"/>
        <w:gridCol w:w="5196"/>
      </w:tblGrid>
      <w:tr w14:paraId="5137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96" w:type="dxa"/>
            <w:shd w:val="clear" w:color="auto" w:fill="1C3050"/>
          </w:tcPr>
          <w:p w14:paraId="77D7F5FB">
            <w:pPr>
              <w:spacing w:after="0" w:line="240" w:lineRule="auto"/>
              <w:rPr>
                <w:rFonts w:ascii="Times New Roman" w:hAnsi="Times New Roman" w:cs="Times New Roman"/>
              </w:rPr>
            </w:pPr>
            <w:r>
              <w:rPr>
                <w:rFonts w:ascii="Times New Roman" w:hAnsi="Times New Roman" w:cs="Times New Roman"/>
                <w:b/>
                <w:color w:val="FFFFFF"/>
                <w:sz w:val="18"/>
              </w:rPr>
              <w:t>Constraint Type</w:t>
            </w:r>
          </w:p>
        </w:tc>
        <w:tc>
          <w:tcPr>
            <w:tcW w:w="5196" w:type="dxa"/>
            <w:shd w:val="clear" w:color="auto" w:fill="1C3050"/>
          </w:tcPr>
          <w:p w14:paraId="330490E6">
            <w:pPr>
              <w:spacing w:after="0" w:line="240" w:lineRule="auto"/>
              <w:rPr>
                <w:rFonts w:ascii="Times New Roman" w:hAnsi="Times New Roman" w:cs="Times New Roman"/>
              </w:rPr>
            </w:pPr>
            <w:r>
              <w:rPr>
                <w:rFonts w:ascii="Times New Roman" w:hAnsi="Times New Roman" w:cs="Times New Roman"/>
                <w:b/>
                <w:color w:val="FFFFFF"/>
                <w:sz w:val="18"/>
              </w:rPr>
              <w:t>Applied To / Purpose</w:t>
            </w:r>
          </w:p>
        </w:tc>
      </w:tr>
      <w:tr w14:paraId="42E85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5196" w:type="dxa"/>
            <w:vAlign w:val="center"/>
          </w:tcPr>
          <w:p w14:paraId="5EC16B27">
            <w:pPr>
              <w:spacing w:after="0" w:line="240" w:lineRule="auto"/>
              <w:rPr>
                <w:rFonts w:ascii="Times New Roman" w:hAnsi="Times New Roman" w:cs="Times New Roman"/>
              </w:rPr>
            </w:pPr>
            <w:r>
              <w:rPr>
                <w:rFonts w:ascii="Times New Roman" w:hAnsi="Times New Roman" w:cs="Times New Roman"/>
                <w:sz w:val="18"/>
              </w:rPr>
              <w:t>Primary Key</w:t>
            </w:r>
          </w:p>
        </w:tc>
        <w:tc>
          <w:tcPr>
            <w:tcW w:w="5196" w:type="dxa"/>
            <w:vAlign w:val="center"/>
          </w:tcPr>
          <w:p w14:paraId="3D38B0ED">
            <w:pPr>
              <w:spacing w:after="0" w:line="240" w:lineRule="auto"/>
              <w:rPr>
                <w:rFonts w:ascii="Times New Roman" w:hAnsi="Times New Roman" w:cs="Times New Roman"/>
              </w:rPr>
            </w:pPr>
            <w:r>
              <w:rPr>
                <w:rFonts w:ascii="Times New Roman" w:hAnsi="Times New Roman" w:cs="Times New Roman"/>
                <w:sz w:val="18"/>
              </w:rPr>
              <w:t>Customer_ID, Category_ID, Product_ID, Order_ID, Order_Item_ID, Payment_ID, Shipment_ID</w:t>
            </w:r>
          </w:p>
        </w:tc>
      </w:tr>
      <w:tr w14:paraId="36C0E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5196" w:type="dxa"/>
            <w:vAlign w:val="center"/>
          </w:tcPr>
          <w:p w14:paraId="65F716DD">
            <w:pPr>
              <w:spacing w:after="0" w:line="240" w:lineRule="auto"/>
              <w:rPr>
                <w:rFonts w:ascii="Times New Roman" w:hAnsi="Times New Roman" w:cs="Times New Roman"/>
              </w:rPr>
            </w:pPr>
            <w:r>
              <w:rPr>
                <w:rFonts w:ascii="Times New Roman" w:hAnsi="Times New Roman" w:cs="Times New Roman"/>
                <w:sz w:val="18"/>
              </w:rPr>
              <w:t>Foreign Key</w:t>
            </w:r>
          </w:p>
        </w:tc>
        <w:tc>
          <w:tcPr>
            <w:tcW w:w="5196" w:type="dxa"/>
            <w:vAlign w:val="center"/>
          </w:tcPr>
          <w:p w14:paraId="53351704">
            <w:pPr>
              <w:spacing w:after="0" w:line="240" w:lineRule="auto"/>
              <w:rPr>
                <w:rFonts w:ascii="Times New Roman" w:hAnsi="Times New Roman" w:cs="Times New Roman"/>
              </w:rPr>
            </w:pPr>
            <w:r>
              <w:rPr>
                <w:rFonts w:ascii="Times New Roman" w:hAnsi="Times New Roman" w:cs="Times New Roman"/>
                <w:sz w:val="18"/>
              </w:rPr>
              <w:t>Links Product→Category, Orders→Customer, Order_Item→Orders/Product, Payment/Shipment→Orders</w:t>
            </w:r>
          </w:p>
        </w:tc>
      </w:tr>
      <w:tr w14:paraId="0F697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96" w:type="dxa"/>
            <w:vAlign w:val="center"/>
          </w:tcPr>
          <w:p w14:paraId="20BF0201">
            <w:pPr>
              <w:spacing w:after="0" w:line="240" w:lineRule="auto"/>
              <w:rPr>
                <w:rFonts w:ascii="Times New Roman" w:hAnsi="Times New Roman" w:cs="Times New Roman"/>
              </w:rPr>
            </w:pPr>
            <w:r>
              <w:rPr>
                <w:rFonts w:ascii="Times New Roman" w:hAnsi="Times New Roman" w:cs="Times New Roman"/>
                <w:sz w:val="18"/>
              </w:rPr>
              <w:t>NOT NULL</w:t>
            </w:r>
          </w:p>
        </w:tc>
        <w:tc>
          <w:tcPr>
            <w:tcW w:w="5196" w:type="dxa"/>
            <w:vAlign w:val="center"/>
          </w:tcPr>
          <w:p w14:paraId="5ABC933D">
            <w:pPr>
              <w:spacing w:after="0" w:line="240" w:lineRule="auto"/>
              <w:rPr>
                <w:rFonts w:ascii="Times New Roman" w:hAnsi="Times New Roman" w:cs="Times New Roman"/>
              </w:rPr>
            </w:pPr>
            <w:r>
              <w:rPr>
                <w:rFonts w:ascii="Times New Roman" w:hAnsi="Times New Roman" w:cs="Times New Roman"/>
                <w:sz w:val="18"/>
              </w:rPr>
              <w:t>Required names and identifiers</w:t>
            </w:r>
          </w:p>
        </w:tc>
      </w:tr>
      <w:tr w14:paraId="6D1D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5196" w:type="dxa"/>
            <w:vAlign w:val="center"/>
          </w:tcPr>
          <w:p w14:paraId="5B400C8E">
            <w:pPr>
              <w:spacing w:after="0" w:line="240" w:lineRule="auto"/>
              <w:rPr>
                <w:rFonts w:ascii="Times New Roman" w:hAnsi="Times New Roman" w:cs="Times New Roman"/>
              </w:rPr>
            </w:pPr>
            <w:r>
              <w:rPr>
                <w:rFonts w:ascii="Times New Roman" w:hAnsi="Times New Roman" w:cs="Times New Roman"/>
                <w:sz w:val="18"/>
              </w:rPr>
              <w:t>UNIQUE</w:t>
            </w:r>
          </w:p>
        </w:tc>
        <w:tc>
          <w:tcPr>
            <w:tcW w:w="5196" w:type="dxa"/>
            <w:vAlign w:val="center"/>
          </w:tcPr>
          <w:p w14:paraId="432E952D">
            <w:pPr>
              <w:spacing w:after="0" w:line="240" w:lineRule="auto"/>
              <w:rPr>
                <w:rFonts w:ascii="Times New Roman" w:hAnsi="Times New Roman" w:cs="Times New Roman"/>
              </w:rPr>
            </w:pPr>
            <w:r>
              <w:rPr>
                <w:rFonts w:ascii="Times New Roman" w:hAnsi="Times New Roman" w:cs="Times New Roman"/>
                <w:sz w:val="18"/>
              </w:rPr>
              <w:t>Customer email and category name where applicable</w:t>
            </w:r>
          </w:p>
        </w:tc>
      </w:tr>
      <w:tr w14:paraId="7F0F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 w:hRule="atLeast"/>
          <w:jc w:val="center"/>
        </w:trPr>
        <w:tc>
          <w:tcPr>
            <w:tcW w:w="5196" w:type="dxa"/>
            <w:vAlign w:val="center"/>
          </w:tcPr>
          <w:p w14:paraId="2A729FCC">
            <w:pPr>
              <w:spacing w:after="0" w:line="240" w:lineRule="auto"/>
              <w:rPr>
                <w:rFonts w:ascii="Times New Roman" w:hAnsi="Times New Roman" w:cs="Times New Roman"/>
              </w:rPr>
            </w:pPr>
            <w:r>
              <w:rPr>
                <w:rFonts w:ascii="Times New Roman" w:hAnsi="Times New Roman" w:cs="Times New Roman"/>
                <w:sz w:val="18"/>
              </w:rPr>
              <w:t>CHECK</w:t>
            </w:r>
          </w:p>
        </w:tc>
        <w:tc>
          <w:tcPr>
            <w:tcW w:w="5196" w:type="dxa"/>
            <w:vAlign w:val="center"/>
          </w:tcPr>
          <w:p w14:paraId="0A692729">
            <w:pPr>
              <w:spacing w:after="0" w:line="240" w:lineRule="auto"/>
              <w:rPr>
                <w:rFonts w:ascii="Times New Roman" w:hAnsi="Times New Roman" w:cs="Times New Roman"/>
              </w:rPr>
            </w:pPr>
            <w:r>
              <w:rPr>
                <w:rFonts w:ascii="Times New Roman" w:hAnsi="Times New Roman" w:cs="Times New Roman"/>
                <w:sz w:val="18"/>
              </w:rPr>
              <w:t>Price and quantity ranges, valid amounts and business rules</w:t>
            </w:r>
          </w:p>
        </w:tc>
      </w:tr>
      <w:tr w14:paraId="60A2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9" w:hRule="atLeast"/>
          <w:jc w:val="center"/>
        </w:trPr>
        <w:tc>
          <w:tcPr>
            <w:tcW w:w="5196" w:type="dxa"/>
            <w:vAlign w:val="center"/>
          </w:tcPr>
          <w:p w14:paraId="23C5CC0A">
            <w:pPr>
              <w:spacing w:after="0" w:line="240" w:lineRule="auto"/>
              <w:rPr>
                <w:rFonts w:ascii="Times New Roman" w:hAnsi="Times New Roman" w:cs="Times New Roman"/>
              </w:rPr>
            </w:pPr>
            <w:r>
              <w:rPr>
                <w:rFonts w:ascii="Times New Roman" w:hAnsi="Times New Roman" w:cs="Times New Roman"/>
                <w:sz w:val="18"/>
              </w:rPr>
              <w:t>DEFAULT</w:t>
            </w:r>
          </w:p>
        </w:tc>
        <w:tc>
          <w:tcPr>
            <w:tcW w:w="5196" w:type="dxa"/>
            <w:vAlign w:val="center"/>
          </w:tcPr>
          <w:p w14:paraId="76316955">
            <w:pPr>
              <w:spacing w:after="0" w:line="240" w:lineRule="auto"/>
              <w:rPr>
                <w:rFonts w:ascii="Times New Roman" w:hAnsi="Times New Roman" w:cs="Times New Roman"/>
              </w:rPr>
            </w:pPr>
            <w:r>
              <w:rPr>
                <w:rFonts w:ascii="Times New Roman" w:hAnsi="Times New Roman" w:cs="Times New Roman"/>
                <w:sz w:val="18"/>
              </w:rPr>
              <w:t>Order date or default status where appropriate</w:t>
            </w:r>
          </w:p>
        </w:tc>
      </w:tr>
    </w:tbl>
    <w:p w14:paraId="1BEF0676">
      <w:pPr>
        <w:rPr>
          <w:rFonts w:ascii="Times New Roman" w:hAnsi="Times New Roman" w:cs="Times New Roman"/>
          <w:lang w:val="en-IN"/>
        </w:rPr>
      </w:pPr>
    </w:p>
    <w:p w14:paraId="315B4E1E">
      <w:pPr>
        <w:pStyle w:val="37"/>
        <w:rPr>
          <w:rFonts w:ascii="Times New Roman" w:hAnsi="Times New Roman" w:cs="Times New Roman"/>
        </w:rPr>
      </w:pPr>
      <w:r>
        <w:rPr>
          <w:rFonts w:ascii="Times New Roman" w:hAnsi="Times New Roman" w:cs="Times New Roman"/>
          <w:lang w:val="en-IN"/>
        </w:rPr>
        <w:drawing>
          <wp:inline distT="0" distB="0" distL="0" distR="0">
            <wp:extent cx="1054100" cy="381000"/>
            <wp:effectExtent l="0" t="0" r="0" b="0"/>
            <wp:docPr id="1447060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6015"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99482" cy="397292"/>
                    </a:xfrm>
                    <a:prstGeom prst="rect">
                      <a:avLst/>
                    </a:prstGeom>
                    <a:noFill/>
                    <a:ln>
                      <a:noFill/>
                    </a:ln>
                  </pic:spPr>
                </pic:pic>
              </a:graphicData>
            </a:graphic>
          </wp:inline>
        </w:drawing>
      </w:r>
      <w:r>
        <w:rPr>
          <w:rFonts w:ascii="Times New Roman" w:hAnsi="Times New Roman" w:cs="Times New Roman"/>
        </w:rPr>
        <w:t xml:space="preserve">               8. NORMALIZATION</w:t>
      </w:r>
    </w:p>
    <w:p w14:paraId="16D09BB5">
      <w:pPr>
        <w:rPr>
          <w:rFonts w:ascii="Times New Roman" w:hAnsi="Times New Roman" w:cs="Times New Roman"/>
          <w:sz w:val="22"/>
        </w:rPr>
      </w:pPr>
      <w:r>
        <w:rPr>
          <w:rFonts w:ascii="Times New Roman" w:hAnsi="Times New Roman" w:cs="Times New Roman"/>
          <w:sz w:val="22"/>
        </w:rPr>
        <w:t>Normalization organizes data into related relations to reduce redundancy and update anomalies. The e-commerce order example can be described from UNF to 3NF.</w:t>
      </w:r>
    </w:p>
    <w:p w14:paraId="6D974566">
      <w:pPr>
        <w:pStyle w:val="2"/>
        <w:rPr>
          <w:lang w:val="en-IN"/>
        </w:rPr>
      </w:pPr>
      <w:r>
        <w:rPr>
          <w:rFonts w:ascii="Times New Roman" w:hAnsi="Times New Roman" w:cs="Times New Roman"/>
        </w:rPr>
        <w:t>8.1 Unnormalized Form (UNF)</w:t>
      </w:r>
      <w:r>
        <w:rPr>
          <w:rFonts w:ascii="Times New Roman" w:hAnsi="Times New Roman" w:eastAsia="Times New Roman" w:cs="Times New Roman"/>
          <w:sz w:val="24"/>
          <w:szCs w:val="24"/>
          <w:lang w:val="en-IN" w:eastAsia="en-IN"/>
        </w:rPr>
        <w:t xml:space="preserve"> </w:t>
      </w:r>
    </w:p>
    <w:p w14:paraId="5BF23B2E">
      <w:pPr>
        <w:pStyle w:val="2"/>
        <w:rPr>
          <w:rFonts w:ascii="Times New Roman" w:hAnsi="Times New Roman" w:cs="Times New Roman"/>
        </w:rPr>
      </w:pPr>
      <w:r>
        <w:rPr>
          <w:lang w:val="en-IN"/>
        </w:rPr>
        <w:drawing>
          <wp:anchor distT="0" distB="0" distL="114300" distR="114300" simplePos="0" relativeHeight="251679744" behindDoc="1" locked="0" layoutInCell="1" allowOverlap="1">
            <wp:simplePos x="0" y="0"/>
            <wp:positionH relativeFrom="column">
              <wp:posOffset>259080</wp:posOffset>
            </wp:positionH>
            <wp:positionV relativeFrom="paragraph">
              <wp:posOffset>311150</wp:posOffset>
            </wp:positionV>
            <wp:extent cx="6096000" cy="5803900"/>
            <wp:effectExtent l="0" t="0" r="0" b="6350"/>
            <wp:wrapNone/>
            <wp:docPr id="12138536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53672"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96000" cy="5803900"/>
                    </a:xfrm>
                    <a:prstGeom prst="rect">
                      <a:avLst/>
                    </a:prstGeom>
                    <a:noFill/>
                    <a:ln>
                      <a:noFill/>
                    </a:ln>
                  </pic:spPr>
                </pic:pic>
              </a:graphicData>
            </a:graphic>
          </wp:anchor>
        </w:drawing>
      </w:r>
    </w:p>
    <w:p w14:paraId="76D53809">
      <w:pPr>
        <w:rPr>
          <w:rFonts w:ascii="Times New Roman" w:hAnsi="Times New Roman" w:cs="Times New Roman"/>
          <w:sz w:val="22"/>
        </w:rPr>
      </w:pPr>
      <w:r>
        <w:rPr>
          <w:rFonts w:ascii="Times New Roman" w:hAnsi="Times New Roman" w:cs="Times New Roman"/>
          <w:sz w:val="22"/>
        </w:rPr>
        <w:t>A single order record might contain customer details, repeated product names, quantities, prices, payment information and shipping information. Repeating product groups and duplicated customer/category information create redundancy.</w:t>
      </w:r>
    </w:p>
    <w:p w14:paraId="6CD3B9C9">
      <w:pPr>
        <w:pStyle w:val="2"/>
        <w:rPr>
          <w:rFonts w:ascii="Times New Roman" w:hAnsi="Times New Roman" w:cs="Times New Roman"/>
        </w:rPr>
      </w:pPr>
      <w:r>
        <w:rPr>
          <w:rFonts w:ascii="Times New Roman" w:hAnsi="Times New Roman" w:cs="Times New Roman"/>
        </w:rPr>
        <w:t>8.2 First Normal Form (1NF)</w:t>
      </w:r>
    </w:p>
    <w:p w14:paraId="118B526D">
      <w:pPr>
        <w:rPr>
          <w:rFonts w:ascii="Times New Roman" w:hAnsi="Times New Roman" w:cs="Times New Roman"/>
          <w:sz w:val="22"/>
        </w:rPr>
      </w:pPr>
      <w:r>
        <w:rPr>
          <w:rFonts w:ascii="Times New Roman" w:hAnsi="Times New Roman" w:cs="Times New Roman"/>
          <w:sz w:val="22"/>
        </w:rPr>
        <w:t>In 1NF, repeating groups are removed and each attribute contains atomic values. Each product within an order is represented by a separate order-item row.</w:t>
      </w:r>
    </w:p>
    <w:p w14:paraId="28E5E38F">
      <w:pPr>
        <w:pStyle w:val="2"/>
        <w:rPr>
          <w:rFonts w:ascii="Times New Roman" w:hAnsi="Times New Roman" w:cs="Times New Roman"/>
        </w:rPr>
      </w:pPr>
      <w:r>
        <w:rPr>
          <w:rFonts w:ascii="Times New Roman" w:hAnsi="Times New Roman" w:cs="Times New Roman"/>
        </w:rPr>
        <w:t>8.3 Second Normal Form (2NF)</w:t>
      </w:r>
    </w:p>
    <w:p w14:paraId="1657B520">
      <w:pPr>
        <w:rPr>
          <w:rFonts w:ascii="Times New Roman" w:hAnsi="Times New Roman" w:cs="Times New Roman"/>
          <w:sz w:val="22"/>
        </w:rPr>
      </w:pPr>
      <w:r>
        <w:rPr>
          <w:rFonts w:ascii="Times New Roman" w:hAnsi="Times New Roman" w:cs="Times New Roman"/>
          <w:sz w:val="22"/>
        </w:rPr>
        <w:t>In 2NF, partial dependencies are removed. Customer attributes depend on Customer_ID, product attributes depend on Product_ID, and order-specific attributes depend on Order_ID. This motivates separate Customer, Product, Orders and Order_Item relations.</w:t>
      </w:r>
    </w:p>
    <w:p w14:paraId="3DCC4DBD">
      <w:pPr>
        <w:pStyle w:val="2"/>
        <w:rPr>
          <w:rFonts w:ascii="Times New Roman" w:hAnsi="Times New Roman" w:cs="Times New Roman"/>
        </w:rPr>
      </w:pPr>
      <w:r>
        <w:rPr>
          <w:rFonts w:ascii="Times New Roman" w:hAnsi="Times New Roman" w:cs="Times New Roman"/>
        </w:rPr>
        <w:t>8.4 Third Normal Form (3NF)</w:t>
      </w:r>
    </w:p>
    <w:p w14:paraId="61CF1F94">
      <w:pPr>
        <w:rPr>
          <w:rFonts w:ascii="Times New Roman" w:hAnsi="Times New Roman" w:cs="Times New Roman"/>
          <w:sz w:val="22"/>
        </w:rPr>
      </w:pPr>
      <w:r>
        <w:rPr>
          <w:rFonts w:ascii="Times New Roman" w:hAnsi="Times New Roman" w:cs="Times New Roman"/>
          <w:sz w:val="22"/>
        </w:rPr>
        <w:t>In 3NF, transitive dependencies are removed. Category information is stored in Category, customer information in Customer, product information in Product, payment information in Payment and shipping information in Shipment. The resulting structure supports the 3NF objective.</w:t>
      </w:r>
    </w:p>
    <w:p w14:paraId="7B37001E">
      <w:pPr>
        <w:rPr>
          <w:sz w:val="22"/>
        </w:rPr>
      </w:pPr>
    </w:p>
    <w:tbl>
      <w:tblPr>
        <w:tblStyle w:val="36"/>
        <w:tblW w:w="10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20"/>
        <w:gridCol w:w="5120"/>
      </w:tblGrid>
      <w:tr w14:paraId="78783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shd w:val="clear" w:color="auto" w:fill="1C3050"/>
          </w:tcPr>
          <w:p w14:paraId="61FB5B63">
            <w:pPr>
              <w:spacing w:after="0" w:line="240" w:lineRule="auto"/>
              <w:rPr>
                <w:rFonts w:ascii="Times New Roman" w:hAnsi="Times New Roman" w:cs="Times New Roman"/>
              </w:rPr>
            </w:pPr>
            <w:r>
              <w:rPr>
                <w:rFonts w:ascii="Times New Roman" w:hAnsi="Times New Roman" w:cs="Times New Roman"/>
                <w:b/>
                <w:color w:val="FFFFFF"/>
                <w:sz w:val="18"/>
              </w:rPr>
              <w:t>Relation</w:t>
            </w:r>
          </w:p>
        </w:tc>
        <w:tc>
          <w:tcPr>
            <w:tcW w:w="5120" w:type="dxa"/>
            <w:shd w:val="clear" w:color="auto" w:fill="1C3050"/>
          </w:tcPr>
          <w:p w14:paraId="02EDD104">
            <w:pPr>
              <w:spacing w:after="0" w:line="240" w:lineRule="auto"/>
              <w:rPr>
                <w:rFonts w:ascii="Times New Roman" w:hAnsi="Times New Roman" w:cs="Times New Roman"/>
              </w:rPr>
            </w:pPr>
            <w:r>
              <w:rPr>
                <w:rFonts w:ascii="Times New Roman" w:hAnsi="Times New Roman" w:cs="Times New Roman"/>
                <w:b/>
                <w:color w:val="FFFFFF"/>
                <w:sz w:val="18"/>
              </w:rPr>
              <w:t>Reason for Separation</w:t>
            </w:r>
          </w:p>
        </w:tc>
      </w:tr>
      <w:tr w14:paraId="0B13B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36E5F60D">
            <w:pPr>
              <w:spacing w:after="0" w:line="240" w:lineRule="auto"/>
              <w:rPr>
                <w:rFonts w:ascii="Times New Roman" w:hAnsi="Times New Roman" w:cs="Times New Roman"/>
              </w:rPr>
            </w:pPr>
            <w:r>
              <w:rPr>
                <w:rFonts w:ascii="Times New Roman" w:hAnsi="Times New Roman" w:cs="Times New Roman"/>
                <w:sz w:val="18"/>
              </w:rPr>
              <w:t>Customer</w:t>
            </w:r>
          </w:p>
        </w:tc>
        <w:tc>
          <w:tcPr>
            <w:tcW w:w="5120" w:type="dxa"/>
            <w:vAlign w:val="center"/>
          </w:tcPr>
          <w:p w14:paraId="2F1D1DFA">
            <w:pPr>
              <w:spacing w:after="0" w:line="240" w:lineRule="auto"/>
              <w:rPr>
                <w:rFonts w:ascii="Times New Roman" w:hAnsi="Times New Roman" w:cs="Times New Roman"/>
              </w:rPr>
            </w:pPr>
            <w:r>
              <w:rPr>
                <w:rFonts w:ascii="Times New Roman" w:hAnsi="Times New Roman" w:cs="Times New Roman"/>
                <w:sz w:val="18"/>
              </w:rPr>
              <w:t>Stores customer-specific attributes once.</w:t>
            </w:r>
          </w:p>
        </w:tc>
      </w:tr>
      <w:tr w14:paraId="13B6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0F61CA4F">
            <w:pPr>
              <w:spacing w:after="0" w:line="240" w:lineRule="auto"/>
              <w:rPr>
                <w:rFonts w:ascii="Times New Roman" w:hAnsi="Times New Roman" w:cs="Times New Roman"/>
              </w:rPr>
            </w:pPr>
            <w:r>
              <w:rPr>
                <w:rFonts w:ascii="Times New Roman" w:hAnsi="Times New Roman" w:cs="Times New Roman"/>
                <w:sz w:val="18"/>
              </w:rPr>
              <w:t>Category</w:t>
            </w:r>
          </w:p>
        </w:tc>
        <w:tc>
          <w:tcPr>
            <w:tcW w:w="5120" w:type="dxa"/>
            <w:vAlign w:val="center"/>
          </w:tcPr>
          <w:p w14:paraId="359AEE59">
            <w:pPr>
              <w:spacing w:after="0" w:line="240" w:lineRule="auto"/>
              <w:rPr>
                <w:rFonts w:ascii="Times New Roman" w:hAnsi="Times New Roman" w:cs="Times New Roman"/>
              </w:rPr>
            </w:pPr>
            <w:r>
              <w:rPr>
                <w:rFonts w:ascii="Times New Roman" w:hAnsi="Times New Roman" w:cs="Times New Roman"/>
                <w:sz w:val="18"/>
              </w:rPr>
              <w:t>Stores category-specific attributes once.</w:t>
            </w:r>
          </w:p>
        </w:tc>
      </w:tr>
      <w:tr w14:paraId="4D2D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61623409">
            <w:pPr>
              <w:spacing w:after="0" w:line="240" w:lineRule="auto"/>
              <w:rPr>
                <w:rFonts w:ascii="Times New Roman" w:hAnsi="Times New Roman" w:cs="Times New Roman"/>
              </w:rPr>
            </w:pPr>
            <w:r>
              <w:rPr>
                <w:rFonts w:ascii="Times New Roman" w:hAnsi="Times New Roman" w:cs="Times New Roman"/>
                <w:sz w:val="18"/>
              </w:rPr>
              <w:t>Product</w:t>
            </w:r>
          </w:p>
        </w:tc>
        <w:tc>
          <w:tcPr>
            <w:tcW w:w="5120" w:type="dxa"/>
            <w:vAlign w:val="center"/>
          </w:tcPr>
          <w:p w14:paraId="0F73165D">
            <w:pPr>
              <w:spacing w:after="0" w:line="240" w:lineRule="auto"/>
              <w:rPr>
                <w:rFonts w:ascii="Times New Roman" w:hAnsi="Times New Roman" w:cs="Times New Roman"/>
              </w:rPr>
            </w:pPr>
            <w:r>
              <w:rPr>
                <w:rFonts w:ascii="Times New Roman" w:hAnsi="Times New Roman" w:cs="Times New Roman"/>
                <w:sz w:val="18"/>
              </w:rPr>
              <w:t>Stores product-specific attributes and Category_ID.</w:t>
            </w:r>
          </w:p>
        </w:tc>
      </w:tr>
      <w:tr w14:paraId="5ACE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5120" w:type="dxa"/>
            <w:vAlign w:val="center"/>
          </w:tcPr>
          <w:p w14:paraId="6A653AF3">
            <w:pPr>
              <w:spacing w:after="0" w:line="240" w:lineRule="auto"/>
              <w:rPr>
                <w:rFonts w:ascii="Times New Roman" w:hAnsi="Times New Roman" w:cs="Times New Roman"/>
              </w:rPr>
            </w:pPr>
            <w:r>
              <w:rPr>
                <w:rFonts w:ascii="Times New Roman" w:hAnsi="Times New Roman" w:cs="Times New Roman"/>
                <w:sz w:val="18"/>
              </w:rPr>
              <w:t>Orders</w:t>
            </w:r>
          </w:p>
        </w:tc>
        <w:tc>
          <w:tcPr>
            <w:tcW w:w="5120" w:type="dxa"/>
            <w:vAlign w:val="center"/>
          </w:tcPr>
          <w:p w14:paraId="48936D1F">
            <w:pPr>
              <w:spacing w:after="0" w:line="240" w:lineRule="auto"/>
              <w:rPr>
                <w:rFonts w:ascii="Times New Roman" w:hAnsi="Times New Roman" w:cs="Times New Roman"/>
              </w:rPr>
            </w:pPr>
            <w:r>
              <w:rPr>
                <w:rFonts w:ascii="Times New Roman" w:hAnsi="Times New Roman" w:cs="Times New Roman"/>
                <w:sz w:val="18"/>
              </w:rPr>
              <w:t>Stores transaction-specific attributes and Customer_ID.</w:t>
            </w:r>
          </w:p>
        </w:tc>
      </w:tr>
      <w:tr w14:paraId="3DE5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jc w:val="center"/>
        </w:trPr>
        <w:tc>
          <w:tcPr>
            <w:tcW w:w="5120" w:type="dxa"/>
            <w:vAlign w:val="center"/>
          </w:tcPr>
          <w:p w14:paraId="2CEA4CDD">
            <w:pPr>
              <w:spacing w:after="0" w:line="240" w:lineRule="auto"/>
              <w:rPr>
                <w:rFonts w:ascii="Times New Roman" w:hAnsi="Times New Roman" w:cs="Times New Roman"/>
              </w:rPr>
            </w:pPr>
            <w:r>
              <w:rPr>
                <w:rFonts w:ascii="Times New Roman" w:hAnsi="Times New Roman" w:cs="Times New Roman"/>
                <w:sz w:val="18"/>
              </w:rPr>
              <w:t>Order_Item</w:t>
            </w:r>
          </w:p>
        </w:tc>
        <w:tc>
          <w:tcPr>
            <w:tcW w:w="5120" w:type="dxa"/>
            <w:vAlign w:val="center"/>
          </w:tcPr>
          <w:p w14:paraId="33938870">
            <w:pPr>
              <w:spacing w:after="0" w:line="240" w:lineRule="auto"/>
              <w:rPr>
                <w:rFonts w:ascii="Times New Roman" w:hAnsi="Times New Roman" w:cs="Times New Roman"/>
              </w:rPr>
            </w:pPr>
            <w:r>
              <w:rPr>
                <w:rFonts w:ascii="Times New Roman" w:hAnsi="Times New Roman" w:cs="Times New Roman"/>
                <w:sz w:val="18"/>
              </w:rPr>
              <w:t>Stores the order-product relationship, quantity and unit price.</w:t>
            </w:r>
          </w:p>
        </w:tc>
      </w:tr>
      <w:tr w14:paraId="2665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3A06F30E">
            <w:pPr>
              <w:spacing w:after="0" w:line="240" w:lineRule="auto"/>
              <w:rPr>
                <w:rFonts w:ascii="Times New Roman" w:hAnsi="Times New Roman" w:cs="Times New Roman"/>
              </w:rPr>
            </w:pPr>
            <w:r>
              <w:rPr>
                <w:rFonts w:ascii="Times New Roman" w:hAnsi="Times New Roman" w:cs="Times New Roman"/>
                <w:sz w:val="18"/>
              </w:rPr>
              <w:t>Payment</w:t>
            </w:r>
          </w:p>
        </w:tc>
        <w:tc>
          <w:tcPr>
            <w:tcW w:w="5120" w:type="dxa"/>
            <w:vAlign w:val="center"/>
          </w:tcPr>
          <w:p w14:paraId="37A74098">
            <w:pPr>
              <w:spacing w:after="0" w:line="240" w:lineRule="auto"/>
              <w:rPr>
                <w:rFonts w:ascii="Times New Roman" w:hAnsi="Times New Roman" w:cs="Times New Roman"/>
              </w:rPr>
            </w:pPr>
            <w:r>
              <w:rPr>
                <w:rFonts w:ascii="Times New Roman" w:hAnsi="Times New Roman" w:cs="Times New Roman"/>
                <w:sz w:val="18"/>
              </w:rPr>
              <w:t>Stores payment-specific information linked to an order.</w:t>
            </w:r>
          </w:p>
        </w:tc>
      </w:tr>
      <w:tr w14:paraId="1233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5120" w:type="dxa"/>
            <w:vAlign w:val="center"/>
          </w:tcPr>
          <w:p w14:paraId="2D32D13A">
            <w:pPr>
              <w:spacing w:after="0" w:line="240" w:lineRule="auto"/>
              <w:rPr>
                <w:rFonts w:ascii="Times New Roman" w:hAnsi="Times New Roman" w:cs="Times New Roman"/>
              </w:rPr>
            </w:pPr>
            <w:r>
              <w:rPr>
                <w:rFonts w:ascii="Times New Roman" w:hAnsi="Times New Roman" w:cs="Times New Roman"/>
                <w:sz w:val="18"/>
              </w:rPr>
              <w:t>Shipment</w:t>
            </w:r>
          </w:p>
        </w:tc>
        <w:tc>
          <w:tcPr>
            <w:tcW w:w="5120" w:type="dxa"/>
            <w:vAlign w:val="center"/>
          </w:tcPr>
          <w:p w14:paraId="11916747">
            <w:pPr>
              <w:spacing w:after="0" w:line="240" w:lineRule="auto"/>
              <w:rPr>
                <w:rFonts w:ascii="Times New Roman" w:hAnsi="Times New Roman" w:cs="Times New Roman"/>
              </w:rPr>
            </w:pPr>
            <w:r>
              <w:rPr>
                <w:rFonts w:ascii="Times New Roman" w:hAnsi="Times New Roman" w:cs="Times New Roman"/>
                <w:sz w:val="18"/>
              </w:rPr>
              <w:t>Stores delivery-specific information linked to an order.</w:t>
            </w:r>
          </w:p>
        </w:tc>
      </w:tr>
    </w:tbl>
    <w:p w14:paraId="6959E416"/>
    <w:p w14:paraId="42974042">
      <w:pPr>
        <w:pStyle w:val="37"/>
        <w:rPr>
          <w:lang w:val="en-IN"/>
        </w:rPr>
      </w:pPr>
      <w:r>
        <w:t xml:space="preserve">    </w:t>
      </w:r>
    </w:p>
    <w:p w14:paraId="38900E23">
      <w:pPr>
        <w:pStyle w:val="37"/>
        <w:rPr>
          <w:rFonts w:ascii="Times New Roman" w:hAnsi="Times New Roman" w:cs="Times New Roman"/>
        </w:rPr>
      </w:pPr>
      <w:r>
        <w:t xml:space="preserve"> </w:t>
      </w:r>
      <w:r>
        <w:rPr>
          <w:rFonts w:ascii="Times New Roman" w:hAnsi="Times New Roman" w:cs="Times New Roman"/>
        </w:rPr>
        <w:pict>
          <v:shape id="_x0000_i1025" o:spt="75" type="#_x0000_t75" style="height:27pt;width:63pt;" filled="f" coordsize="21600,21600">
            <v:path/>
            <v:fill on="f" focussize="0,0"/>
            <v:stroke/>
            <v:imagedata r:id="rId13" o:title=""/>
            <o:lock v:ext="edit" aspectratio="t"/>
            <w10:wrap type="none"/>
            <w10:anchorlock/>
          </v:shape>
        </w:pict>
      </w:r>
      <w:r>
        <w:rPr>
          <w:rFonts w:ascii="Times New Roman" w:hAnsi="Times New Roman" w:cs="Times New Roman"/>
        </w:rPr>
        <w:t xml:space="preserve">       9. SQL IMPLEMENTATION</w:t>
      </w:r>
    </w:p>
    <w:p w14:paraId="097B2F02">
      <w:pPr>
        <w:pStyle w:val="2"/>
        <w:rPr>
          <w:rFonts w:ascii="Times New Roman" w:hAnsi="Times New Roman" w:cs="Times New Roman"/>
        </w:rPr>
      </w:pPr>
      <w:r>
        <w:rPr>
          <w:rFonts w:ascii="Times New Roman" w:hAnsi="Times New Roman" w:cs="Times New Roman"/>
        </w:rPr>
        <w:t>9.1 DDL – Data Definition Language</w:t>
      </w:r>
    </w:p>
    <w:p w14:paraId="671A4666">
      <w:pPr>
        <w:ind w:left="360" w:right="360"/>
        <w:rPr>
          <w:sz w:val="20"/>
          <w:szCs w:val="20"/>
          <w:lang w:val="en-IN"/>
        </w:rPr>
      </w:pPr>
      <w:r>
        <w:rPr>
          <w:rFonts w:ascii="Times New Roman" w:hAnsi="Times New Roman" w:cs="Times New Roman"/>
          <w:sz w:val="20"/>
          <w:szCs w:val="20"/>
        </w:rPr>
        <w:t>CREATE TABLE Customer (</w:t>
      </w:r>
      <w:r>
        <w:rPr>
          <w:sz w:val="20"/>
          <w:szCs w:val="20"/>
          <w:lang w:val="en-IN"/>
        </w:rPr>
        <w:drawing>
          <wp:anchor distT="0" distB="0" distL="114300" distR="114300" simplePos="0" relativeHeight="251682816" behindDoc="1" locked="0" layoutInCell="1" allowOverlap="1">
            <wp:simplePos x="0" y="0"/>
            <wp:positionH relativeFrom="column">
              <wp:posOffset>208280</wp:posOffset>
            </wp:positionH>
            <wp:positionV relativeFrom="paragraph">
              <wp:posOffset>419735</wp:posOffset>
            </wp:positionV>
            <wp:extent cx="5816600" cy="5816600"/>
            <wp:effectExtent l="0" t="0" r="0" b="0"/>
            <wp:wrapNone/>
            <wp:docPr id="91747691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6916"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16600" cy="5816600"/>
                    </a:xfrm>
                    <a:prstGeom prst="rect">
                      <a:avLst/>
                    </a:prstGeom>
                    <a:noFill/>
                    <a:ln>
                      <a:noFill/>
                    </a:ln>
                  </pic:spPr>
                </pic:pic>
              </a:graphicData>
            </a:graphic>
          </wp:anchor>
        </w:drawing>
      </w:r>
      <w:r>
        <w:rPr>
          <w:rFonts w:ascii="Times New Roman" w:hAnsi="Times New Roman" w:cs="Times New Roman"/>
          <w:sz w:val="20"/>
          <w:szCs w:val="20"/>
        </w:rPr>
        <w:br w:type="textWrapping"/>
      </w:r>
      <w:r>
        <w:rPr>
          <w:rFonts w:ascii="Times New Roman" w:hAnsi="Times New Roman" w:cs="Times New Roman"/>
          <w:sz w:val="20"/>
          <w:szCs w:val="20"/>
        </w:rPr>
        <w:t xml:space="preserve">  Customer_ID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Customer_Name VARCHAR2(100) NOT NULL,</w:t>
      </w:r>
      <w:r>
        <w:rPr>
          <w:rFonts w:ascii="Times New Roman" w:hAnsi="Times New Roman" w:cs="Times New Roman"/>
          <w:sz w:val="20"/>
          <w:szCs w:val="20"/>
        </w:rPr>
        <w:br w:type="textWrapping"/>
      </w:r>
      <w:r>
        <w:rPr>
          <w:rFonts w:ascii="Times New Roman" w:hAnsi="Times New Roman" w:cs="Times New Roman"/>
          <w:sz w:val="20"/>
          <w:szCs w:val="20"/>
        </w:rPr>
        <w:t xml:space="preserve">  Email VARCHAR2(120) UNIQUE,</w:t>
      </w:r>
      <w:r>
        <w:rPr>
          <w:rFonts w:ascii="Times New Roman" w:hAnsi="Times New Roman" w:cs="Times New Roman"/>
          <w:sz w:val="20"/>
          <w:szCs w:val="20"/>
        </w:rPr>
        <w:br w:type="textWrapping"/>
      </w:r>
      <w:r>
        <w:rPr>
          <w:rFonts w:ascii="Times New Roman" w:hAnsi="Times New Roman" w:cs="Times New Roman"/>
          <w:sz w:val="20"/>
          <w:szCs w:val="20"/>
        </w:rPr>
        <w:t xml:space="preserve">  Phone_No VARCHAR2(20),</w:t>
      </w:r>
      <w:r>
        <w:rPr>
          <w:rFonts w:ascii="Times New Roman" w:hAnsi="Times New Roman" w:cs="Times New Roman"/>
          <w:sz w:val="20"/>
          <w:szCs w:val="20"/>
        </w:rPr>
        <w:br w:type="textWrapping"/>
      </w:r>
      <w:r>
        <w:rPr>
          <w:rFonts w:ascii="Times New Roman" w:hAnsi="Times New Roman" w:cs="Times New Roman"/>
          <w:sz w:val="20"/>
          <w:szCs w:val="20"/>
        </w:rPr>
        <w:t xml:space="preserve">  Address VARCHAR2(250)</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br w:type="textWrapping"/>
      </w:r>
      <w:r>
        <w:rPr>
          <w:rFonts w:ascii="Times New Roman" w:hAnsi="Times New Roman" w:cs="Times New Roman"/>
          <w:sz w:val="20"/>
          <w:szCs w:val="20"/>
        </w:rPr>
        <w:t>CREATE TABLE Category (</w:t>
      </w:r>
      <w:r>
        <w:rPr>
          <w:rFonts w:ascii="Times New Roman" w:hAnsi="Times New Roman" w:cs="Times New Roman"/>
          <w:sz w:val="20"/>
          <w:szCs w:val="20"/>
        </w:rPr>
        <w:br w:type="textWrapping"/>
      </w:r>
      <w:r>
        <w:rPr>
          <w:rFonts w:ascii="Times New Roman" w:hAnsi="Times New Roman" w:cs="Times New Roman"/>
          <w:sz w:val="20"/>
          <w:szCs w:val="20"/>
        </w:rPr>
        <w:t xml:space="preserve">  Category_ID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Category_Name VARCHAR2(100) UNIQUE NOT NULL</w:t>
      </w:r>
      <w:r>
        <w:rPr>
          <w:rFonts w:ascii="Times New Roman" w:hAnsi="Times New Roman" w:cs="Times New Roman"/>
          <w:sz w:val="20"/>
          <w:szCs w:val="20"/>
        </w:rPr>
        <w:br w:type="textWrapping"/>
      </w:r>
      <w:r>
        <w:rPr>
          <w:rFonts w:ascii="Times New Roman" w:hAnsi="Times New Roman" w:cs="Times New Roman"/>
          <w:sz w:val="20"/>
          <w:szCs w:val="20"/>
        </w:rPr>
        <w:t>);</w:t>
      </w:r>
    </w:p>
    <w:p w14:paraId="7AC0FBE5">
      <w:pPr>
        <w:ind w:left="360" w:right="360"/>
        <w:rPr>
          <w:rFonts w:ascii="Times New Roman" w:hAnsi="Times New Roman" w:cs="Times New Roman"/>
          <w:sz w:val="20"/>
          <w:szCs w:val="20"/>
        </w:rPr>
      </w:pPr>
      <w:r>
        <w:rPr>
          <w:rFonts w:ascii="Times New Roman" w:hAnsi="Times New Roman" w:cs="Times New Roman"/>
          <w:sz w:val="20"/>
          <w:szCs w:val="20"/>
        </w:rPr>
        <w:t>CREATE TABLE Address (</w:t>
      </w:r>
    </w:p>
    <w:p w14:paraId="28081B62">
      <w:pPr>
        <w:ind w:left="360" w:right="360"/>
        <w:rPr>
          <w:rFonts w:ascii="Times New Roman" w:hAnsi="Times New Roman" w:cs="Times New Roman"/>
          <w:sz w:val="20"/>
          <w:szCs w:val="20"/>
        </w:rPr>
      </w:pPr>
      <w:r>
        <w:rPr>
          <w:rFonts w:ascii="Times New Roman" w:hAnsi="Times New Roman" w:cs="Times New Roman"/>
          <w:sz w:val="20"/>
          <w:szCs w:val="20"/>
        </w:rPr>
        <w:t xml:space="preserve">    address_id NUMBER PRIMARY KEY,</w:t>
      </w:r>
    </w:p>
    <w:p w14:paraId="225CE679">
      <w:pPr>
        <w:ind w:left="360" w:right="360"/>
        <w:rPr>
          <w:rFonts w:ascii="Times New Roman" w:hAnsi="Times New Roman" w:cs="Times New Roman"/>
          <w:sz w:val="20"/>
          <w:szCs w:val="20"/>
        </w:rPr>
      </w:pPr>
      <w:r>
        <w:rPr>
          <w:rFonts w:ascii="Times New Roman" w:hAnsi="Times New Roman" w:cs="Times New Roman"/>
          <w:sz w:val="20"/>
          <w:szCs w:val="20"/>
        </w:rPr>
        <w:t xml:space="preserve">    customer_id NUMBER NOT NULL,</w:t>
      </w:r>
    </w:p>
    <w:p w14:paraId="6102793C">
      <w:pPr>
        <w:ind w:left="360" w:right="360"/>
        <w:rPr>
          <w:rFonts w:ascii="Times New Roman" w:hAnsi="Times New Roman" w:cs="Times New Roman"/>
          <w:sz w:val="20"/>
          <w:szCs w:val="20"/>
        </w:rPr>
      </w:pPr>
      <w:r>
        <w:rPr>
          <w:rFonts w:ascii="Times New Roman" w:hAnsi="Times New Roman" w:cs="Times New Roman"/>
          <w:sz w:val="20"/>
          <w:szCs w:val="20"/>
        </w:rPr>
        <w:t xml:space="preserve">    address_line VARCHAR2(200) NOT NULL,</w:t>
      </w:r>
    </w:p>
    <w:p w14:paraId="36F1E55D">
      <w:pPr>
        <w:ind w:left="360" w:right="360"/>
        <w:rPr>
          <w:rFonts w:ascii="Times New Roman" w:hAnsi="Times New Roman" w:cs="Times New Roman"/>
          <w:sz w:val="20"/>
          <w:szCs w:val="20"/>
        </w:rPr>
      </w:pPr>
      <w:r>
        <w:rPr>
          <w:rFonts w:ascii="Times New Roman" w:hAnsi="Times New Roman" w:cs="Times New Roman"/>
          <w:sz w:val="20"/>
          <w:szCs w:val="20"/>
        </w:rPr>
        <w:t xml:space="preserve">    city VARCHAR2(60) NOT NULL,</w:t>
      </w:r>
    </w:p>
    <w:p w14:paraId="78F8F035">
      <w:pPr>
        <w:ind w:left="360" w:right="360"/>
        <w:rPr>
          <w:rFonts w:ascii="Times New Roman" w:hAnsi="Times New Roman" w:cs="Times New Roman"/>
          <w:sz w:val="20"/>
          <w:szCs w:val="20"/>
        </w:rPr>
      </w:pPr>
      <w:r>
        <w:rPr>
          <w:rFonts w:ascii="Times New Roman" w:hAnsi="Times New Roman" w:cs="Times New Roman"/>
          <w:sz w:val="20"/>
          <w:szCs w:val="20"/>
        </w:rPr>
        <w:t xml:space="preserve">    state VARCHAR2(60),</w:t>
      </w:r>
    </w:p>
    <w:p w14:paraId="01240FC7">
      <w:pPr>
        <w:ind w:left="360" w:right="360"/>
        <w:rPr>
          <w:rFonts w:ascii="Times New Roman" w:hAnsi="Times New Roman" w:cs="Times New Roman"/>
          <w:sz w:val="20"/>
          <w:szCs w:val="20"/>
        </w:rPr>
      </w:pPr>
      <w:r>
        <w:rPr>
          <w:rFonts w:ascii="Times New Roman" w:hAnsi="Times New Roman" w:cs="Times New Roman"/>
          <w:sz w:val="20"/>
          <w:szCs w:val="20"/>
        </w:rPr>
        <w:t xml:space="preserve">    postal_code VARCHAR2(15) NOT NULL,</w:t>
      </w:r>
    </w:p>
    <w:p w14:paraId="5F7DF5C5">
      <w:pPr>
        <w:ind w:left="360" w:right="360"/>
        <w:rPr>
          <w:rFonts w:ascii="Times New Roman" w:hAnsi="Times New Roman" w:cs="Times New Roman"/>
          <w:sz w:val="20"/>
          <w:szCs w:val="20"/>
        </w:rPr>
      </w:pPr>
      <w:r>
        <w:rPr>
          <w:rFonts w:ascii="Times New Roman" w:hAnsi="Times New Roman" w:cs="Times New Roman"/>
          <w:sz w:val="20"/>
          <w:szCs w:val="20"/>
        </w:rPr>
        <w:t xml:space="preserve">    country VARCHAR2(60) NOT NULL,</w:t>
      </w:r>
    </w:p>
    <w:p w14:paraId="7E4A7469">
      <w:pPr>
        <w:ind w:left="360" w:right="360"/>
        <w:rPr>
          <w:rFonts w:ascii="Times New Roman" w:hAnsi="Times New Roman" w:cs="Times New Roman"/>
          <w:sz w:val="20"/>
          <w:szCs w:val="20"/>
        </w:rPr>
      </w:pPr>
      <w:r>
        <w:rPr>
          <w:rFonts w:ascii="Times New Roman" w:hAnsi="Times New Roman" w:cs="Times New Roman"/>
          <w:sz w:val="20"/>
          <w:szCs w:val="20"/>
        </w:rPr>
        <w:t xml:space="preserve">    CONSTRAINT fk_address_customer</w:t>
      </w:r>
    </w:p>
    <w:p w14:paraId="0960D064">
      <w:pPr>
        <w:ind w:left="360" w:right="360"/>
        <w:rPr>
          <w:rFonts w:ascii="Times New Roman" w:hAnsi="Times New Roman" w:cs="Times New Roman"/>
          <w:sz w:val="20"/>
          <w:szCs w:val="20"/>
        </w:rPr>
      </w:pPr>
      <w:r>
        <w:rPr>
          <w:rFonts w:ascii="Times New Roman" w:hAnsi="Times New Roman" w:cs="Times New Roman"/>
          <w:sz w:val="20"/>
          <w:szCs w:val="20"/>
        </w:rPr>
        <w:t xml:space="preserve">        FOREIGN KEY (customer_id) REFERENCES Customer(customer_id)</w:t>
      </w:r>
    </w:p>
    <w:p w14:paraId="08E2A6A4">
      <w:pPr>
        <w:ind w:left="360" w:right="360"/>
        <w:rPr>
          <w:rFonts w:ascii="Times New Roman" w:hAnsi="Times New Roman" w:cs="Times New Roman"/>
          <w:sz w:val="20"/>
          <w:szCs w:val="20"/>
        </w:rPr>
      </w:pPr>
      <w:r>
        <w:rPr>
          <w:rFonts w:ascii="Times New Roman" w:hAnsi="Times New Roman" w:cs="Times New Roman"/>
          <w:sz w:val="20"/>
          <w:szCs w:val="20"/>
        </w:rPr>
        <w:t>);</w:t>
      </w:r>
    </w:p>
    <w:p w14:paraId="25F9D385">
      <w:pPr>
        <w:ind w:left="360" w:right="360"/>
        <w:rPr>
          <w:rFonts w:ascii="Times New Roman" w:hAnsi="Times New Roman" w:cs="Times New Roman"/>
          <w:sz w:val="20"/>
          <w:szCs w:val="20"/>
        </w:rPr>
      </w:pPr>
      <w:r>
        <w:rPr>
          <w:rFonts w:ascii="Times New Roman" w:hAnsi="Times New Roman" w:cs="Times New Roman"/>
          <w:sz w:val="20"/>
          <w:szCs w:val="20"/>
        </w:rPr>
        <w:br w:type="textWrapping"/>
      </w:r>
      <w:r>
        <w:rPr>
          <w:rFonts w:ascii="Times New Roman" w:hAnsi="Times New Roman" w:cs="Times New Roman"/>
          <w:sz w:val="20"/>
          <w:szCs w:val="20"/>
        </w:rPr>
        <w:br w:type="textWrapping"/>
      </w:r>
      <w:r>
        <w:rPr>
          <w:rFonts w:ascii="Times New Roman" w:hAnsi="Times New Roman" w:cs="Times New Roman"/>
          <w:sz w:val="20"/>
          <w:szCs w:val="20"/>
        </w:rPr>
        <w:t>CREATE TABLE Product (</w:t>
      </w:r>
      <w:r>
        <w:rPr>
          <w:rFonts w:ascii="Times New Roman" w:hAnsi="Times New Roman" w:cs="Times New Roman"/>
          <w:sz w:val="20"/>
          <w:szCs w:val="20"/>
        </w:rPr>
        <w:br w:type="textWrapping"/>
      </w:r>
      <w:r>
        <w:rPr>
          <w:rFonts w:ascii="Times New Roman" w:hAnsi="Times New Roman" w:cs="Times New Roman"/>
          <w:sz w:val="20"/>
          <w:szCs w:val="20"/>
        </w:rPr>
        <w:t xml:space="preserve">  Product_ID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Product_Name VARCHAR2(150) NOT NULL,</w:t>
      </w:r>
      <w:r>
        <w:rPr>
          <w:rFonts w:ascii="Times New Roman" w:hAnsi="Times New Roman" w:cs="Times New Roman"/>
          <w:sz w:val="20"/>
          <w:szCs w:val="20"/>
        </w:rPr>
        <w:br w:type="textWrapping"/>
      </w:r>
      <w:r>
        <w:rPr>
          <w:rFonts w:ascii="Times New Roman" w:hAnsi="Times New Roman" w:cs="Times New Roman"/>
          <w:sz w:val="20"/>
          <w:szCs w:val="20"/>
        </w:rPr>
        <w:t xml:space="preserve">  Price NUMBER(10,2) CHECK (Price &gt;= 0),</w:t>
      </w:r>
      <w:r>
        <w:rPr>
          <w:rFonts w:ascii="Times New Roman" w:hAnsi="Times New Roman" w:cs="Times New Roman"/>
          <w:sz w:val="20"/>
          <w:szCs w:val="20"/>
        </w:rPr>
        <w:br w:type="textWrapping"/>
      </w:r>
      <w:r>
        <w:rPr>
          <w:rFonts w:ascii="Times New Roman" w:hAnsi="Times New Roman" w:cs="Times New Roman"/>
          <w:sz w:val="20"/>
          <w:szCs w:val="20"/>
        </w:rPr>
        <w:t xml:space="preserve">  Stock_Qty NUMBER CHECK (Stock_Qty &gt;= 0),</w:t>
      </w:r>
      <w:r>
        <w:rPr>
          <w:rFonts w:ascii="Times New Roman" w:hAnsi="Times New Roman" w:cs="Times New Roman"/>
          <w:sz w:val="20"/>
          <w:szCs w:val="20"/>
        </w:rPr>
        <w:br w:type="textWrapping"/>
      </w:r>
      <w:r>
        <w:rPr>
          <w:rFonts w:ascii="Times New Roman" w:hAnsi="Times New Roman" w:cs="Times New Roman"/>
          <w:sz w:val="20"/>
          <w:szCs w:val="20"/>
        </w:rPr>
        <w:t xml:space="preserve">  Category_ID NUMBER,</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fk_product_category</w:t>
      </w:r>
      <w:r>
        <w:rPr>
          <w:rFonts w:ascii="Times New Roman" w:hAnsi="Times New Roman" w:cs="Times New Roman"/>
          <w:sz w:val="20"/>
          <w:szCs w:val="20"/>
        </w:rPr>
        <w:br w:type="textWrapping"/>
      </w:r>
      <w:r>
        <w:rPr>
          <w:rFonts w:ascii="Times New Roman" w:hAnsi="Times New Roman" w:cs="Times New Roman"/>
          <w:sz w:val="20"/>
          <w:szCs w:val="20"/>
        </w:rPr>
        <w:t xml:space="preserve">    FOREIGN KEY (Category_ID) REFERENCES Category(Category_ID)</w:t>
      </w:r>
      <w:r>
        <w:rPr>
          <w:rFonts w:ascii="Times New Roman" w:hAnsi="Times New Roman" w:cs="Times New Roman"/>
          <w:sz w:val="20"/>
          <w:szCs w:val="20"/>
        </w:rPr>
        <w:br w:type="textWrapping"/>
      </w:r>
      <w:r>
        <w:rPr>
          <w:rFonts w:ascii="Times New Roman" w:hAnsi="Times New Roman" w:cs="Times New Roman"/>
          <w:sz w:val="20"/>
          <w:szCs w:val="20"/>
        </w:rPr>
        <w:t>);</w:t>
      </w:r>
    </w:p>
    <w:p w14:paraId="7ECAAF0B">
      <w:pPr>
        <w:ind w:left="360" w:right="360"/>
        <w:rPr>
          <w:rFonts w:ascii="Times New Roman" w:hAnsi="Times New Roman" w:cs="Times New Roman"/>
          <w:sz w:val="20"/>
          <w:szCs w:val="20"/>
        </w:rPr>
      </w:pPr>
    </w:p>
    <w:p w14:paraId="74E61C66">
      <w:pPr>
        <w:ind w:left="360" w:right="360"/>
        <w:rPr>
          <w:rFonts w:ascii="Times New Roman" w:hAnsi="Times New Roman" w:cs="Times New Roman"/>
          <w:sz w:val="20"/>
          <w:szCs w:val="20"/>
          <w:lang w:val="en-IN"/>
        </w:rPr>
      </w:pPr>
      <w:r>
        <w:rPr>
          <w:rFonts w:ascii="Times New Roman" w:hAnsi="Times New Roman" w:cs="Times New Roman"/>
          <w:sz w:val="20"/>
          <w:szCs w:val="20"/>
          <w:lang w:val="en-IN"/>
        </w:rPr>
        <w:drawing>
          <wp:inline distT="0" distB="0" distL="0" distR="0">
            <wp:extent cx="900430" cy="325120"/>
            <wp:effectExtent l="0" t="0" r="0" b="0"/>
            <wp:docPr id="17649831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83136" name="Picture 5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35900" cy="338182"/>
                    </a:xfrm>
                    <a:prstGeom prst="rect">
                      <a:avLst/>
                    </a:prstGeom>
                    <a:noFill/>
                    <a:ln>
                      <a:noFill/>
                    </a:ln>
                  </pic:spPr>
                </pic:pic>
              </a:graphicData>
            </a:graphic>
          </wp:inline>
        </w:drawing>
      </w:r>
    </w:p>
    <w:p w14:paraId="4B621288">
      <w:pPr>
        <w:ind w:right="360"/>
        <w:rPr>
          <w:sz w:val="20"/>
          <w:szCs w:val="20"/>
          <w:lang w:val="en-IN"/>
        </w:rPr>
      </w:pPr>
      <w:r>
        <w:rPr>
          <w:sz w:val="20"/>
          <w:szCs w:val="20"/>
          <w:lang w:val="en-IN"/>
        </w:rPr>
        <w:drawing>
          <wp:anchor distT="0" distB="0" distL="114300" distR="114300" simplePos="0" relativeHeight="251683840" behindDoc="1" locked="0" layoutInCell="1" allowOverlap="1">
            <wp:simplePos x="0" y="0"/>
            <wp:positionH relativeFrom="column">
              <wp:posOffset>106680</wp:posOffset>
            </wp:positionH>
            <wp:positionV relativeFrom="paragraph">
              <wp:posOffset>800735</wp:posOffset>
            </wp:positionV>
            <wp:extent cx="6108700" cy="6040120"/>
            <wp:effectExtent l="0" t="0" r="6350" b="0"/>
            <wp:wrapNone/>
            <wp:docPr id="12806937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93708"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108700" cy="6040120"/>
                    </a:xfrm>
                    <a:prstGeom prst="rect">
                      <a:avLst/>
                    </a:prstGeom>
                    <a:noFill/>
                    <a:ln>
                      <a:noFill/>
                    </a:ln>
                  </pic:spPr>
                </pic:pic>
              </a:graphicData>
            </a:graphic>
          </wp:anchor>
        </w:drawing>
      </w:r>
      <w:r>
        <w:rPr>
          <w:rFonts w:ascii="Times New Roman" w:hAnsi="Times New Roman" w:cs="Times New Roman"/>
          <w:sz w:val="20"/>
          <w:szCs w:val="20"/>
        </w:rPr>
        <w:t>CREATE TABLE Orders (</w:t>
      </w:r>
      <w:r>
        <w:rPr>
          <w:rFonts w:ascii="Times New Roman" w:hAnsi="Times New Roman" w:cs="Times New Roman"/>
          <w:sz w:val="20"/>
          <w:szCs w:val="20"/>
        </w:rPr>
        <w:br w:type="textWrapping"/>
      </w:r>
      <w:r>
        <w:rPr>
          <w:rFonts w:ascii="Times New Roman" w:hAnsi="Times New Roman" w:cs="Times New Roman"/>
          <w:sz w:val="20"/>
          <w:szCs w:val="20"/>
        </w:rPr>
        <w:t xml:space="preserve">  Order_ID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Customer_ID NUMBER NOT NULL,</w:t>
      </w:r>
      <w:r>
        <w:rPr>
          <w:rFonts w:ascii="Times New Roman" w:hAnsi="Times New Roman" w:cs="Times New Roman"/>
          <w:sz w:val="20"/>
          <w:szCs w:val="20"/>
        </w:rPr>
        <w:br w:type="textWrapping"/>
      </w:r>
      <w:r>
        <w:rPr>
          <w:rFonts w:ascii="Times New Roman" w:hAnsi="Times New Roman" w:cs="Times New Roman"/>
          <w:sz w:val="20"/>
          <w:szCs w:val="20"/>
        </w:rPr>
        <w:t xml:space="preserve">  Order_Date DATE DEFAULT SYSDATE,</w:t>
      </w:r>
      <w:r>
        <w:rPr>
          <w:rFonts w:ascii="Times New Roman" w:hAnsi="Times New Roman" w:cs="Times New Roman"/>
          <w:sz w:val="20"/>
          <w:szCs w:val="20"/>
        </w:rPr>
        <w:br w:type="textWrapping"/>
      </w:r>
      <w:r>
        <w:rPr>
          <w:rFonts w:ascii="Times New Roman" w:hAnsi="Times New Roman" w:cs="Times New Roman"/>
          <w:sz w:val="20"/>
          <w:szCs w:val="20"/>
        </w:rPr>
        <w:t xml:space="preserve">  Order_Status VARCHAR2(30),</w:t>
      </w:r>
      <w:r>
        <w:rPr>
          <w:rFonts w:ascii="Times New Roman" w:hAnsi="Times New Roman" w:cs="Times New Roman"/>
          <w:sz w:val="20"/>
          <w:szCs w:val="20"/>
        </w:rPr>
        <w:br w:type="textWrapping"/>
      </w:r>
      <w:r>
        <w:rPr>
          <w:rFonts w:ascii="Times New Roman" w:hAnsi="Times New Roman" w:cs="Times New Roman"/>
          <w:sz w:val="20"/>
          <w:szCs w:val="20"/>
        </w:rPr>
        <w:t xml:space="preserve">  Total_Amount NUMBER(12,2) CHECK (Total_Amount &gt;= 0),</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fk_order_customer</w:t>
      </w:r>
      <w:r>
        <w:rPr>
          <w:rFonts w:ascii="Times New Roman" w:hAnsi="Times New Roman" w:cs="Times New Roman"/>
          <w:sz w:val="20"/>
          <w:szCs w:val="20"/>
        </w:rPr>
        <w:br w:type="textWrapping"/>
      </w:r>
      <w:r>
        <w:rPr>
          <w:rFonts w:ascii="Times New Roman" w:hAnsi="Times New Roman" w:cs="Times New Roman"/>
          <w:sz w:val="20"/>
          <w:szCs w:val="20"/>
        </w:rPr>
        <w:t xml:space="preserve">    FOREIGN KEY (Customer_ID) REFERENCES Customer(Customer_ID)</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eastAsia="Times New Roman" w:cs="Times New Roman"/>
          <w:sz w:val="24"/>
          <w:szCs w:val="24"/>
          <w:lang w:val="en-IN" w:eastAsia="en-IN"/>
        </w:rPr>
        <w:t xml:space="preserve"> </w:t>
      </w:r>
    </w:p>
    <w:p w14:paraId="50836BB6">
      <w:pPr>
        <w:ind w:right="360"/>
        <w:rPr>
          <w:rFonts w:ascii="Times New Roman" w:hAnsi="Times New Roman" w:cs="Times New Roman"/>
          <w:sz w:val="20"/>
          <w:szCs w:val="20"/>
        </w:rPr>
      </w:pPr>
      <w:r>
        <w:rPr>
          <w:rFonts w:ascii="Times New Roman" w:hAnsi="Times New Roman" w:cs="Times New Roman"/>
          <w:sz w:val="20"/>
          <w:szCs w:val="20"/>
        </w:rPr>
        <w:br w:type="textWrapping"/>
      </w:r>
      <w:r>
        <w:rPr>
          <w:rFonts w:ascii="Times New Roman" w:hAnsi="Times New Roman" w:cs="Times New Roman"/>
          <w:sz w:val="20"/>
          <w:szCs w:val="20"/>
        </w:rPr>
        <w:br w:type="textWrapping"/>
      </w:r>
      <w:r>
        <w:rPr>
          <w:rFonts w:ascii="Times New Roman" w:hAnsi="Times New Roman" w:cs="Times New Roman"/>
          <w:sz w:val="20"/>
          <w:szCs w:val="20"/>
        </w:rPr>
        <w:t>CREATE TABLE Order_Item (</w:t>
      </w:r>
      <w:r>
        <w:rPr>
          <w:rFonts w:ascii="Times New Roman" w:hAnsi="Times New Roman" w:cs="Times New Roman"/>
          <w:sz w:val="20"/>
          <w:szCs w:val="20"/>
        </w:rPr>
        <w:br w:type="textWrapping"/>
      </w:r>
      <w:r>
        <w:rPr>
          <w:rFonts w:ascii="Times New Roman" w:hAnsi="Times New Roman" w:cs="Times New Roman"/>
          <w:sz w:val="20"/>
          <w:szCs w:val="20"/>
        </w:rPr>
        <w:t xml:space="preserve">  Order_Item_ID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Order_ID NUMBER NOT NULL,</w:t>
      </w:r>
      <w:r>
        <w:rPr>
          <w:rFonts w:ascii="Times New Roman" w:hAnsi="Times New Roman" w:cs="Times New Roman"/>
          <w:sz w:val="20"/>
          <w:szCs w:val="20"/>
        </w:rPr>
        <w:br w:type="textWrapping"/>
      </w:r>
      <w:r>
        <w:rPr>
          <w:rFonts w:ascii="Times New Roman" w:hAnsi="Times New Roman" w:cs="Times New Roman"/>
          <w:sz w:val="20"/>
          <w:szCs w:val="20"/>
        </w:rPr>
        <w:t xml:space="preserve">  Product_ID NUMBER NOT NULL,</w:t>
      </w:r>
      <w:r>
        <w:rPr>
          <w:rFonts w:ascii="Times New Roman" w:hAnsi="Times New Roman" w:cs="Times New Roman"/>
          <w:sz w:val="20"/>
          <w:szCs w:val="20"/>
        </w:rPr>
        <w:br w:type="textWrapping"/>
      </w:r>
      <w:r>
        <w:rPr>
          <w:rFonts w:ascii="Times New Roman" w:hAnsi="Times New Roman" w:cs="Times New Roman"/>
          <w:sz w:val="20"/>
          <w:szCs w:val="20"/>
        </w:rPr>
        <w:t xml:space="preserve">  Quantity NUMBER CHECK (Quantity &gt; 0),</w:t>
      </w:r>
      <w:r>
        <w:rPr>
          <w:rFonts w:ascii="Times New Roman" w:hAnsi="Times New Roman" w:cs="Times New Roman"/>
          <w:sz w:val="20"/>
          <w:szCs w:val="20"/>
        </w:rPr>
        <w:br w:type="textWrapping"/>
      </w:r>
      <w:r>
        <w:rPr>
          <w:rFonts w:ascii="Times New Roman" w:hAnsi="Times New Roman" w:cs="Times New Roman"/>
          <w:sz w:val="20"/>
          <w:szCs w:val="20"/>
        </w:rPr>
        <w:t xml:space="preserve">  Unit_Price NUMBER(10,2) CHECK (Unit_Price &gt;= 0),</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fk_item_order FOREIGN KEY (Order_ID) REFERENCES Orders(Order_ID),</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fk_item_product FOREIGN KEY (Product_ID) REFERENCES Product(Product_ID)</w:t>
      </w:r>
      <w:r>
        <w:rPr>
          <w:rFonts w:ascii="Times New Roman" w:hAnsi="Times New Roman" w:cs="Times New Roman"/>
          <w:sz w:val="20"/>
          <w:szCs w:val="20"/>
        </w:rPr>
        <w:br w:type="textWrapping"/>
      </w:r>
      <w:r>
        <w:rPr>
          <w:rFonts w:ascii="Times New Roman" w:hAnsi="Times New Roman" w:cs="Times New Roman"/>
          <w:sz w:val="20"/>
          <w:szCs w:val="20"/>
        </w:rPr>
        <w:t>);</w:t>
      </w:r>
    </w:p>
    <w:p w14:paraId="2365B12B">
      <w:pPr>
        <w:ind w:left="360" w:right="360"/>
        <w:rPr>
          <w:rFonts w:ascii="Times New Roman" w:hAnsi="Times New Roman" w:cs="Times New Roman"/>
          <w:sz w:val="20"/>
          <w:szCs w:val="20"/>
        </w:rPr>
      </w:pPr>
      <w:r>
        <w:rPr>
          <w:rFonts w:ascii="Times New Roman" w:hAnsi="Times New Roman" w:cs="Times New Roman"/>
          <w:sz w:val="20"/>
          <w:szCs w:val="20"/>
        </w:rPr>
        <w:t>CREATE TABLE Payment (</w:t>
      </w:r>
      <w:r>
        <w:rPr>
          <w:rFonts w:ascii="Times New Roman" w:hAnsi="Times New Roman" w:cs="Times New Roman"/>
          <w:sz w:val="20"/>
          <w:szCs w:val="20"/>
        </w:rPr>
        <w:br w:type="textWrapping"/>
      </w:r>
      <w:r>
        <w:rPr>
          <w:rFonts w:ascii="Times New Roman" w:hAnsi="Times New Roman" w:cs="Times New Roman"/>
          <w:sz w:val="20"/>
          <w:szCs w:val="20"/>
        </w:rPr>
        <w:t xml:space="preserve">  Payment_ID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Order_ID NUMBER NOT NULL,</w:t>
      </w:r>
      <w:r>
        <w:rPr>
          <w:rFonts w:ascii="Times New Roman" w:hAnsi="Times New Roman" w:cs="Times New Roman"/>
          <w:sz w:val="20"/>
          <w:szCs w:val="20"/>
        </w:rPr>
        <w:br w:type="textWrapping"/>
      </w:r>
      <w:r>
        <w:rPr>
          <w:rFonts w:ascii="Times New Roman" w:hAnsi="Times New Roman" w:cs="Times New Roman"/>
          <w:sz w:val="20"/>
          <w:szCs w:val="20"/>
        </w:rPr>
        <w:t xml:space="preserve">  Payment_Date DATE,</w:t>
      </w:r>
      <w:r>
        <w:rPr>
          <w:rFonts w:ascii="Times New Roman" w:hAnsi="Times New Roman" w:cs="Times New Roman"/>
          <w:sz w:val="20"/>
          <w:szCs w:val="20"/>
        </w:rPr>
        <w:br w:type="textWrapping"/>
      </w:r>
      <w:r>
        <w:rPr>
          <w:rFonts w:ascii="Times New Roman" w:hAnsi="Times New Roman" w:cs="Times New Roman"/>
          <w:sz w:val="20"/>
          <w:szCs w:val="20"/>
        </w:rPr>
        <w:t xml:space="preserve">  Amount NUMBER(12,2) CHECK (Amount &gt;= 0),</w:t>
      </w:r>
      <w:r>
        <w:rPr>
          <w:rFonts w:ascii="Times New Roman" w:hAnsi="Times New Roman" w:cs="Times New Roman"/>
          <w:sz w:val="20"/>
          <w:szCs w:val="20"/>
        </w:rPr>
        <w:br w:type="textWrapping"/>
      </w:r>
      <w:r>
        <w:rPr>
          <w:rFonts w:ascii="Times New Roman" w:hAnsi="Times New Roman" w:cs="Times New Roman"/>
          <w:sz w:val="20"/>
          <w:szCs w:val="20"/>
        </w:rPr>
        <w:t xml:space="preserve">  Payment_Method VARCHAR2(30),</w:t>
      </w:r>
      <w:r>
        <w:rPr>
          <w:rFonts w:ascii="Times New Roman" w:hAnsi="Times New Roman" w:cs="Times New Roman"/>
          <w:sz w:val="20"/>
          <w:szCs w:val="20"/>
        </w:rPr>
        <w:br w:type="textWrapping"/>
      </w:r>
      <w:r>
        <w:rPr>
          <w:rFonts w:ascii="Times New Roman" w:hAnsi="Times New Roman" w:cs="Times New Roman"/>
          <w:sz w:val="20"/>
          <w:szCs w:val="20"/>
        </w:rPr>
        <w:t xml:space="preserve">  Payment_Status VARCHAR2(30),</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fk_payment_order FOREIGN KEY (Order_ID) REFERENCES Orders(Order_ID)</w:t>
      </w:r>
      <w:r>
        <w:rPr>
          <w:rFonts w:ascii="Times New Roman" w:hAnsi="Times New Roman" w:cs="Times New Roman"/>
          <w:sz w:val="20"/>
          <w:szCs w:val="20"/>
        </w:rPr>
        <w:br w:type="textWrapping"/>
      </w:r>
      <w:r>
        <w:rPr>
          <w:rFonts w:ascii="Times New Roman" w:hAnsi="Times New Roman" w:cs="Times New Roman"/>
          <w:sz w:val="20"/>
          <w:szCs w:val="20"/>
        </w:rPr>
        <w:t>);</w:t>
      </w:r>
      <w:r>
        <w:rPr>
          <w:rFonts w:ascii="Times New Roman" w:hAnsi="Times New Roman" w:cs="Times New Roman"/>
          <w:sz w:val="20"/>
          <w:szCs w:val="20"/>
        </w:rPr>
        <w:br w:type="textWrapping"/>
      </w:r>
      <w:r>
        <w:rPr>
          <w:rFonts w:ascii="Times New Roman" w:hAnsi="Times New Roman" w:cs="Times New Roman"/>
          <w:sz w:val="20"/>
          <w:szCs w:val="20"/>
        </w:rPr>
        <w:br w:type="textWrapping"/>
      </w:r>
      <w:r>
        <w:rPr>
          <w:rFonts w:ascii="Times New Roman" w:hAnsi="Times New Roman" w:cs="Times New Roman"/>
          <w:sz w:val="20"/>
          <w:szCs w:val="20"/>
        </w:rPr>
        <w:t>CREATE TABLE Shipment (</w:t>
      </w:r>
      <w:r>
        <w:rPr>
          <w:rFonts w:ascii="Times New Roman" w:hAnsi="Times New Roman" w:cs="Times New Roman"/>
          <w:sz w:val="20"/>
          <w:szCs w:val="20"/>
        </w:rPr>
        <w:br w:type="textWrapping"/>
      </w:r>
      <w:r>
        <w:rPr>
          <w:rFonts w:ascii="Times New Roman" w:hAnsi="Times New Roman" w:cs="Times New Roman"/>
          <w:sz w:val="20"/>
          <w:szCs w:val="20"/>
        </w:rPr>
        <w:t xml:space="preserve">  Shipment_ID NUMBER PRIMARY KEY,</w:t>
      </w:r>
      <w:r>
        <w:rPr>
          <w:rFonts w:ascii="Times New Roman" w:hAnsi="Times New Roman" w:cs="Times New Roman"/>
          <w:sz w:val="20"/>
          <w:szCs w:val="20"/>
        </w:rPr>
        <w:br w:type="textWrapping"/>
      </w:r>
      <w:r>
        <w:rPr>
          <w:rFonts w:ascii="Times New Roman" w:hAnsi="Times New Roman" w:cs="Times New Roman"/>
          <w:sz w:val="20"/>
          <w:szCs w:val="20"/>
        </w:rPr>
        <w:t xml:space="preserve">  Order_ID NUMBER NOT NULL,</w:t>
      </w:r>
      <w:r>
        <w:rPr>
          <w:rFonts w:ascii="Times New Roman" w:hAnsi="Times New Roman" w:cs="Times New Roman"/>
          <w:sz w:val="20"/>
          <w:szCs w:val="20"/>
        </w:rPr>
        <w:br w:type="textWrapping"/>
      </w:r>
      <w:r>
        <w:rPr>
          <w:rFonts w:ascii="Times New Roman" w:hAnsi="Times New Roman" w:cs="Times New Roman"/>
          <w:sz w:val="20"/>
          <w:szCs w:val="20"/>
        </w:rPr>
        <w:t xml:space="preserve">  Shipping_Address VARCHAR2(250),</w:t>
      </w:r>
      <w:r>
        <w:rPr>
          <w:rFonts w:ascii="Times New Roman" w:hAnsi="Times New Roman" w:cs="Times New Roman"/>
          <w:sz w:val="20"/>
          <w:szCs w:val="20"/>
        </w:rPr>
        <w:br w:type="textWrapping"/>
      </w:r>
      <w:r>
        <w:rPr>
          <w:rFonts w:ascii="Times New Roman" w:hAnsi="Times New Roman" w:cs="Times New Roman"/>
          <w:sz w:val="20"/>
          <w:szCs w:val="20"/>
        </w:rPr>
        <w:t xml:space="preserve">  Shipment_Date DATE,</w:t>
      </w:r>
      <w:r>
        <w:rPr>
          <w:rFonts w:ascii="Times New Roman" w:hAnsi="Times New Roman" w:cs="Times New Roman"/>
          <w:sz w:val="20"/>
          <w:szCs w:val="20"/>
        </w:rPr>
        <w:br w:type="textWrapping"/>
      </w:r>
      <w:r>
        <w:rPr>
          <w:rFonts w:ascii="Times New Roman" w:hAnsi="Times New Roman" w:cs="Times New Roman"/>
          <w:sz w:val="20"/>
          <w:szCs w:val="20"/>
        </w:rPr>
        <w:t xml:space="preserve">  Delivery_Status VARCHAR2(30),</w:t>
      </w:r>
      <w:r>
        <w:rPr>
          <w:rFonts w:ascii="Times New Roman" w:hAnsi="Times New Roman" w:cs="Times New Roman"/>
          <w:sz w:val="20"/>
          <w:szCs w:val="20"/>
        </w:rPr>
        <w:br w:type="textWrapping"/>
      </w:r>
      <w:r>
        <w:rPr>
          <w:rFonts w:ascii="Times New Roman" w:hAnsi="Times New Roman" w:cs="Times New Roman"/>
          <w:sz w:val="20"/>
          <w:szCs w:val="20"/>
        </w:rPr>
        <w:t xml:space="preserve">  CONSTRAINT fk_shipment_order FOREIGN KEY (Order_ID) REFERENCES Orders(Order_ID)</w:t>
      </w:r>
      <w:r>
        <w:rPr>
          <w:rFonts w:ascii="Times New Roman" w:hAnsi="Times New Roman" w:cs="Times New Roman"/>
          <w:sz w:val="20"/>
          <w:szCs w:val="20"/>
        </w:rPr>
        <w:br w:type="textWrapping"/>
      </w:r>
      <w:r>
        <w:rPr>
          <w:rFonts w:ascii="Times New Roman" w:hAnsi="Times New Roman" w:cs="Times New Roman"/>
          <w:sz w:val="20"/>
          <w:szCs w:val="20"/>
        </w:rPr>
        <w:t>);</w:t>
      </w:r>
    </w:p>
    <w:p w14:paraId="369A9429">
      <w:pPr>
        <w:pStyle w:val="2"/>
      </w:pPr>
    </w:p>
    <w:p w14:paraId="1D2FF4EC"/>
    <w:p w14:paraId="7E257ED7">
      <w:pPr>
        <w:pStyle w:val="2"/>
        <w:rPr>
          <w:rFonts w:ascii="Times New Roman" w:hAnsi="Times New Roman" w:cs="Times New Roman"/>
          <w:lang w:val="en-IN"/>
        </w:rPr>
      </w:pPr>
      <w:r>
        <w:rPr>
          <w:rFonts w:ascii="Times New Roman" w:hAnsi="Times New Roman" w:cs="Times New Roman"/>
          <w:lang w:val="en-IN"/>
        </w:rPr>
        <w:drawing>
          <wp:inline distT="0" distB="0" distL="0" distR="0">
            <wp:extent cx="810260" cy="292735"/>
            <wp:effectExtent l="0" t="0" r="8890" b="0"/>
            <wp:docPr id="166391969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19696"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39814" cy="303462"/>
                    </a:xfrm>
                    <a:prstGeom prst="rect">
                      <a:avLst/>
                    </a:prstGeom>
                    <a:noFill/>
                    <a:ln>
                      <a:noFill/>
                    </a:ln>
                  </pic:spPr>
                </pic:pic>
              </a:graphicData>
            </a:graphic>
          </wp:inline>
        </w:drawing>
      </w:r>
      <w:r>
        <w:rPr>
          <w:rFonts w:ascii="Times New Roman" w:hAnsi="Times New Roman" w:cs="Times New Roman"/>
          <w:lang w:val="en-IN"/>
        </w:rPr>
        <w:t xml:space="preserve">                         </w:t>
      </w:r>
      <w:r>
        <w:rPr>
          <w:rFonts w:ascii="Times New Roman" w:hAnsi="Times New Roman" w:cs="Times New Roman"/>
        </w:rPr>
        <w:t>9.2 DML – Sample Data</w:t>
      </w:r>
    </w:p>
    <w:p w14:paraId="192C312D">
      <w:pPr>
        <w:pStyle w:val="37"/>
        <w:rPr>
          <w:rFonts w:ascii="Times New Roman" w:hAnsi="Times New Roman" w:cs="Times New Roman" w:eastAsiaTheme="minorEastAsia"/>
          <w:color w:val="1F497D" w:themeColor="text2"/>
          <w:spacing w:val="0"/>
          <w:kern w:val="0"/>
          <w:sz w:val="28"/>
          <w:szCs w:val="28"/>
          <w:u w:val="single"/>
          <w14:textFill>
            <w14:solidFill>
              <w14:schemeClr w14:val="tx2"/>
            </w14:solidFill>
          </w14:textFill>
        </w:rPr>
      </w:pPr>
      <w:r>
        <w:rPr>
          <w:rFonts w:ascii="Times New Roman" w:hAnsi="Times New Roman" w:cs="Times New Roman" w:eastAsiaTheme="minorEastAsia"/>
          <w:color w:val="1F497D" w:themeColor="text2"/>
          <w:spacing w:val="0"/>
          <w:kern w:val="0"/>
          <w:sz w:val="28"/>
          <w:szCs w:val="28"/>
          <w:u w:val="single"/>
          <w14:textFill>
            <w14:solidFill>
              <w14:schemeClr w14:val="tx2"/>
            </w14:solidFill>
          </w14:textFill>
        </w:rPr>
        <w:t xml:space="preserve">1.Customer   </w:t>
      </w:r>
    </w:p>
    <w:p w14:paraId="5A56B743">
      <w:pPr>
        <w:pStyle w:val="37"/>
        <w:rPr>
          <w:rFonts w:ascii="Times New Roman" w:hAnsi="Times New Roman" w:cs="Times New Roman" w:eastAsiaTheme="minorEastAsia"/>
          <w:color w:val="auto"/>
          <w:spacing w:val="0"/>
          <w:kern w:val="0"/>
          <w:sz w:val="20"/>
          <w:szCs w:val="20"/>
        </w:rPr>
      </w:pPr>
    </w:p>
    <w:p w14:paraId="0D46157E">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INSERT INTO Customer (Customer_ID,Customer_Name,Email,Phone_No,Address)</w:t>
      </w:r>
    </w:p>
    <w:p w14:paraId="54B32B29">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VALUES (1,'Rahul Kumar','rahul@gmail.com','9876543210','Kakinada, Andhra Pradesh');</w:t>
      </w:r>
    </w:p>
    <w:p w14:paraId="788B9A0F">
      <w:pPr>
        <w:pStyle w:val="37"/>
        <w:rPr>
          <w:rFonts w:ascii="Times New Roman" w:hAnsi="Times New Roman" w:cs="Times New Roman" w:eastAsiaTheme="minorEastAsia"/>
          <w:color w:val="auto"/>
          <w:spacing w:val="0"/>
          <w:kern w:val="0"/>
          <w:sz w:val="20"/>
          <w:szCs w:val="20"/>
        </w:rPr>
      </w:pPr>
    </w:p>
    <w:p w14:paraId="1EA22D4F">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INSERT INTO Customer (Customer_ID,Customer_Name,Email,Phone_No,Address)</w:t>
      </w:r>
    </w:p>
    <w:p w14:paraId="4EB0ECEA">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VALUES (2,'Priya Sharma','priya@gmail.com','9876543211','Visakhapatnam, Andhra Pradesh');</w:t>
      </w:r>
    </w:p>
    <w:p w14:paraId="747DB634">
      <w:pPr>
        <w:pStyle w:val="37"/>
        <w:rPr>
          <w:rFonts w:ascii="Times New Roman" w:hAnsi="Times New Roman" w:cs="Times New Roman" w:eastAsiaTheme="minorEastAsia"/>
          <w:color w:val="auto"/>
          <w:spacing w:val="0"/>
          <w:kern w:val="0"/>
          <w:sz w:val="20"/>
          <w:szCs w:val="20"/>
        </w:rPr>
      </w:pPr>
      <w:r>
        <w:rPr>
          <w:sz w:val="20"/>
          <w:szCs w:val="20"/>
          <w:lang w:val="en-IN"/>
        </w:rPr>
        <w:drawing>
          <wp:anchor distT="0" distB="0" distL="114300" distR="114300" simplePos="0" relativeHeight="251685888" behindDoc="1" locked="0" layoutInCell="1" allowOverlap="1">
            <wp:simplePos x="0" y="0"/>
            <wp:positionH relativeFrom="column">
              <wp:posOffset>5080</wp:posOffset>
            </wp:positionH>
            <wp:positionV relativeFrom="paragraph">
              <wp:posOffset>107315</wp:posOffset>
            </wp:positionV>
            <wp:extent cx="6070600" cy="6090920"/>
            <wp:effectExtent l="0" t="0" r="6350" b="5080"/>
            <wp:wrapNone/>
            <wp:docPr id="3578661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611" name="Picture 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70600" cy="6090920"/>
                    </a:xfrm>
                    <a:prstGeom prst="rect">
                      <a:avLst/>
                    </a:prstGeom>
                    <a:noFill/>
                    <a:ln>
                      <a:noFill/>
                    </a:ln>
                  </pic:spPr>
                </pic:pic>
              </a:graphicData>
            </a:graphic>
          </wp:anchor>
        </w:drawing>
      </w:r>
    </w:p>
    <w:p w14:paraId="15C3E9FF">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INSERT INTO Customer (Customer_ID,Customer_Name,Email,Phone_No,Address)</w:t>
      </w:r>
    </w:p>
    <w:p w14:paraId="17F48DEB">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VALUES (3,'Arjun Reddy','arjun@gmail.com','9876543212','Vijayawada, Andhra Pradesh');</w:t>
      </w:r>
    </w:p>
    <w:p w14:paraId="1BF51F47">
      <w:pPr>
        <w:pStyle w:val="37"/>
        <w:rPr>
          <w:rFonts w:ascii="Times New Roman" w:hAnsi="Times New Roman" w:cs="Times New Roman" w:eastAsiaTheme="minorEastAsia"/>
          <w:color w:val="auto"/>
          <w:spacing w:val="0"/>
          <w:kern w:val="0"/>
          <w:sz w:val="20"/>
          <w:szCs w:val="20"/>
        </w:rPr>
      </w:pPr>
    </w:p>
    <w:p w14:paraId="25BDB565">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INSERT INTO Customer (Customer_ID,Customer_Name,Email,Phone_No,Address)</w:t>
      </w:r>
    </w:p>
    <w:p w14:paraId="79E4ABEB">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VALUES (4,'Sneha Rao','sneha@gmail.com','9876543213','Rajahmundry, Andhra Pradesh');</w:t>
      </w:r>
    </w:p>
    <w:p w14:paraId="54A45A78">
      <w:pPr>
        <w:pStyle w:val="37"/>
        <w:rPr>
          <w:rFonts w:ascii="Times New Roman" w:hAnsi="Times New Roman" w:cs="Times New Roman" w:eastAsiaTheme="minorEastAsia"/>
          <w:color w:val="auto"/>
          <w:spacing w:val="0"/>
          <w:kern w:val="0"/>
          <w:sz w:val="20"/>
          <w:szCs w:val="20"/>
        </w:rPr>
      </w:pPr>
    </w:p>
    <w:p w14:paraId="402F906D">
      <w:pPr>
        <w:pStyle w:val="37"/>
        <w:rPr>
          <w:rFonts w:ascii="Times New Roman" w:hAnsi="Times New Roman" w:cs="Times New Roman" w:eastAsiaTheme="minorEastAsia"/>
          <w:color w:val="auto"/>
          <w:spacing w:val="0"/>
          <w:kern w:val="0"/>
          <w:sz w:val="20"/>
          <w:szCs w:val="20"/>
        </w:rPr>
      </w:pPr>
      <w:r>
        <w:rPr>
          <w:rFonts w:ascii="Times New Roman" w:hAnsi="Times New Roman" w:cs="Times New Roman" w:eastAsiaTheme="minorEastAsia"/>
          <w:color w:val="auto"/>
          <w:spacing w:val="0"/>
          <w:kern w:val="0"/>
          <w:sz w:val="20"/>
          <w:szCs w:val="20"/>
        </w:rPr>
        <w:t>INSERT INTO Customer (Customer_ID,Customer_Name,Email,Phone_No,Address)</w:t>
      </w:r>
    </w:p>
    <w:p w14:paraId="2E7BCFF7">
      <w:pPr>
        <w:pStyle w:val="37"/>
        <w:rPr>
          <w:sz w:val="20"/>
          <w:szCs w:val="20"/>
          <w:lang w:val="en-IN"/>
        </w:rPr>
      </w:pPr>
      <w:r>
        <w:rPr>
          <w:rFonts w:ascii="Times New Roman" w:hAnsi="Times New Roman" w:cs="Times New Roman" w:eastAsiaTheme="minorEastAsia"/>
          <w:color w:val="auto"/>
          <w:spacing w:val="0"/>
          <w:kern w:val="0"/>
          <w:sz w:val="20"/>
          <w:szCs w:val="20"/>
        </w:rPr>
        <w:t>VALUES (5,'Kiran Kumar','kiran@gmail.com','9876543214','Hyderabad, Telangana');</w:t>
      </w:r>
      <w:r>
        <w:rPr>
          <w:rFonts w:ascii="Times New Roman" w:hAnsi="Times New Roman" w:eastAsia="Times New Roman" w:cs="Times New Roman"/>
          <w:sz w:val="24"/>
          <w:szCs w:val="24"/>
          <w:lang w:val="en-IN" w:eastAsia="en-IN"/>
        </w:rPr>
        <w:t xml:space="preserve"> </w:t>
      </w:r>
    </w:p>
    <w:p w14:paraId="20F3C901">
      <w:pPr>
        <w:pStyle w:val="37"/>
        <w:rPr>
          <w:rFonts w:ascii="Times New Roman" w:hAnsi="Times New Roman" w:cs="Times New Roman"/>
          <w:color w:val="000000" w:themeColor="text1"/>
          <w14:textFill>
            <w14:solidFill>
              <w14:schemeClr w14:val="tx1"/>
            </w14:solidFill>
          </w14:textFill>
        </w:rPr>
      </w:pPr>
    </w:p>
    <w:p w14:paraId="34359A05">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2.Category</w:t>
      </w:r>
    </w:p>
    <w:p w14:paraId="4FDA8AE8">
      <w:pPr>
        <w:pStyle w:val="37"/>
        <w:rPr>
          <w:rFonts w:ascii="Times New Roman" w:hAnsi="Times New Roman" w:cs="Times New Roman"/>
          <w:color w:val="000000" w:themeColor="text1"/>
          <w:sz w:val="20"/>
          <w:szCs w:val="20"/>
          <w14:textFill>
            <w14:solidFill>
              <w14:schemeClr w14:val="tx1"/>
            </w14:solidFill>
          </w14:textFill>
        </w:rPr>
      </w:pPr>
    </w:p>
    <w:p w14:paraId="45BB681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Category (Category_ID,Category_Name)</w:t>
      </w:r>
    </w:p>
    <w:p w14:paraId="4196102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(1,'Electronics');</w:t>
      </w:r>
    </w:p>
    <w:p w14:paraId="34F780EA">
      <w:pPr>
        <w:pStyle w:val="37"/>
        <w:rPr>
          <w:rFonts w:ascii="Times New Roman" w:hAnsi="Times New Roman" w:cs="Times New Roman"/>
          <w:color w:val="000000" w:themeColor="text1"/>
          <w:sz w:val="22"/>
          <w:szCs w:val="22"/>
          <w14:textFill>
            <w14:solidFill>
              <w14:schemeClr w14:val="tx1"/>
            </w14:solidFill>
          </w14:textFill>
        </w:rPr>
      </w:pPr>
    </w:p>
    <w:p w14:paraId="1619606F">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Category (Category_ID,Category_Name)</w:t>
      </w:r>
    </w:p>
    <w:p w14:paraId="66954A7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(2,'Clothing');</w:t>
      </w:r>
    </w:p>
    <w:p w14:paraId="08572774">
      <w:pPr>
        <w:pStyle w:val="37"/>
        <w:rPr>
          <w:rFonts w:ascii="Times New Roman" w:hAnsi="Times New Roman" w:cs="Times New Roman"/>
          <w:color w:val="000000" w:themeColor="text1"/>
          <w:sz w:val="22"/>
          <w:szCs w:val="22"/>
          <w14:textFill>
            <w14:solidFill>
              <w14:schemeClr w14:val="tx1"/>
            </w14:solidFill>
          </w14:textFill>
        </w:rPr>
      </w:pPr>
    </w:p>
    <w:p w14:paraId="12914DA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Category (Category_ID,Category_Name)</w:t>
      </w:r>
    </w:p>
    <w:p w14:paraId="6B5CE89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(3,'Books');</w:t>
      </w:r>
    </w:p>
    <w:p w14:paraId="6652E7E7">
      <w:pPr>
        <w:pStyle w:val="37"/>
        <w:rPr>
          <w:rFonts w:ascii="Times New Roman" w:hAnsi="Times New Roman" w:cs="Times New Roman"/>
          <w:color w:val="000000" w:themeColor="text1"/>
          <w:sz w:val="22"/>
          <w:szCs w:val="22"/>
          <w14:textFill>
            <w14:solidFill>
              <w14:schemeClr w14:val="tx1"/>
            </w14:solidFill>
          </w14:textFill>
        </w:rPr>
      </w:pPr>
    </w:p>
    <w:p w14:paraId="1597720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Category (Category_ID,Category_Name)</w:t>
      </w:r>
    </w:p>
    <w:p w14:paraId="6DFEE3C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(4,'Home Appliances');</w:t>
      </w:r>
    </w:p>
    <w:p w14:paraId="6674B2E3">
      <w:pPr>
        <w:pStyle w:val="37"/>
        <w:rPr>
          <w:rFonts w:ascii="Times New Roman" w:hAnsi="Times New Roman" w:cs="Times New Roman"/>
          <w:color w:val="000000" w:themeColor="text1"/>
          <w:sz w:val="22"/>
          <w:szCs w:val="22"/>
          <w14:textFill>
            <w14:solidFill>
              <w14:schemeClr w14:val="tx1"/>
            </w14:solidFill>
          </w14:textFill>
        </w:rPr>
      </w:pPr>
    </w:p>
    <w:p w14:paraId="25FFA2D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Category (Category_ID,Category_Name)</w:t>
      </w:r>
    </w:p>
    <w:p w14:paraId="6527908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(5,'Sports');</w:t>
      </w:r>
    </w:p>
    <w:p w14:paraId="65398622">
      <w:pPr>
        <w:pStyle w:val="37"/>
        <w:rPr>
          <w:rFonts w:ascii="Times New Roman" w:hAnsi="Times New Roman" w:cs="Times New Roman"/>
        </w:rPr>
      </w:pPr>
      <w:r>
        <w:rPr>
          <w:rFonts w:ascii="Times New Roman" w:hAnsi="Times New Roman" w:cs="Times New Roman"/>
        </w:rPr>
        <w:t xml:space="preserve"> </w:t>
      </w:r>
    </w:p>
    <w:p w14:paraId="674A812F">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3.Address</w:t>
      </w:r>
    </w:p>
    <w:p w14:paraId="7D843CE8">
      <w:pPr>
        <w:pStyle w:val="37"/>
        <w:rPr>
          <w:rFonts w:ascii="Times New Roman" w:hAnsi="Times New Roman" w:cs="Times New Roman"/>
          <w:color w:val="000000" w:themeColor="text1"/>
          <w:sz w:val="22"/>
          <w:szCs w:val="22"/>
          <w14:textFill>
            <w14:solidFill>
              <w14:schemeClr w14:val="tx1"/>
            </w14:solidFill>
          </w14:textFill>
        </w:rPr>
      </w:pPr>
    </w:p>
    <w:p w14:paraId="1A88AC0F">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Address (address_id,customer_id,address_line,city,state,postal_code,country)</w:t>
      </w:r>
    </w:p>
    <w:p w14:paraId="083D8E79">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(101,1,'12 Main Road','Kakinada','Andhra Pradesh','533001','India');</w:t>
      </w:r>
    </w:p>
    <w:p w14:paraId="3C8F7553">
      <w:pPr>
        <w:pStyle w:val="37"/>
        <w:rPr>
          <w:rFonts w:ascii="Times New Roman" w:hAnsi="Times New Roman" w:cs="Times New Roman"/>
          <w:color w:val="000000" w:themeColor="text1"/>
          <w:sz w:val="22"/>
          <w:szCs w:val="22"/>
          <w14:textFill>
            <w14:solidFill>
              <w14:schemeClr w14:val="tx1"/>
            </w14:solidFill>
          </w14:textFill>
        </w:rPr>
      </w:pPr>
    </w:p>
    <w:p w14:paraId="6694C1E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Address (address_id,customer_id,address_line,city,state,postal_code,country)</w:t>
      </w:r>
    </w:p>
    <w:p w14:paraId="73E0739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(102,2,'25 Beach Road','Visakhapatnam','Andhra Pradesh','530001','India');</w:t>
      </w:r>
    </w:p>
    <w:p w14:paraId="04BF678A">
      <w:pPr>
        <w:pStyle w:val="37"/>
        <w:rPr>
          <w:rFonts w:ascii="Times New Roman" w:hAnsi="Times New Roman" w:cs="Times New Roman"/>
          <w:color w:val="000000" w:themeColor="text1"/>
          <w:sz w:val="22"/>
          <w:szCs w:val="22"/>
          <w14:textFill>
            <w14:solidFill>
              <w14:schemeClr w14:val="tx1"/>
            </w14:solidFill>
          </w14:textFill>
        </w:rPr>
      </w:pPr>
    </w:p>
    <w:p w14:paraId="3DF3BA0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Address (address_id,customer_id,address_line,city,state,postal_code,country)</w:t>
      </w:r>
    </w:p>
    <w:p w14:paraId="4A346E6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(103,3,'45 MG Road','Vijayawada','Andhra Pradesh','520001','India');</w:t>
      </w:r>
    </w:p>
    <w:p w14:paraId="587CCA79">
      <w:pPr>
        <w:pStyle w:val="37"/>
        <w:rPr>
          <w:rFonts w:ascii="Times New Roman" w:hAnsi="Times New Roman" w:cs="Times New Roman"/>
          <w:color w:val="000000" w:themeColor="text1"/>
          <w:sz w:val="22"/>
          <w:szCs w:val="22"/>
          <w14:textFill>
            <w14:solidFill>
              <w14:schemeClr w14:val="tx1"/>
            </w14:solidFill>
          </w14:textFill>
        </w:rPr>
      </w:pPr>
    </w:p>
    <w:p w14:paraId="4670685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Address (address_id,customer_id,address_line,city,state,postal_code,country)</w:t>
      </w:r>
    </w:p>
    <w:p w14:paraId="7C7581D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(104,4,'10 Station Road','Rajahmundry','Andhra Pradesh','533101','India');</w:t>
      </w:r>
    </w:p>
    <w:p w14:paraId="593D573D">
      <w:pPr>
        <w:rPr>
          <w:lang w:val="en-IN"/>
        </w:rPr>
      </w:pPr>
    </w:p>
    <w:p w14:paraId="68A1CC95">
      <w:pPr>
        <w:pStyle w:val="37"/>
        <w:rPr>
          <w:rFonts w:ascii="Times New Roman" w:hAnsi="Times New Roman" w:cs="Times New Roman"/>
          <w:color w:val="000000" w:themeColor="text1"/>
          <w:sz w:val="22"/>
          <w:lang w:val="en-IN"/>
          <w14:textFill>
            <w14:solidFill>
              <w14:schemeClr w14:val="tx1"/>
            </w14:solidFill>
          </w14:textFill>
        </w:rPr>
      </w:pPr>
      <w:r>
        <w:rPr>
          <w:rFonts w:ascii="Times New Roman" w:hAnsi="Times New Roman" w:cs="Times New Roman"/>
          <w:color w:val="000000" w:themeColor="text1"/>
          <w:sz w:val="22"/>
          <w:lang w:val="en-IN"/>
          <w14:textFill>
            <w14:solidFill>
              <w14:schemeClr w14:val="tx1"/>
            </w14:solidFill>
          </w14:textFill>
        </w:rPr>
        <w:drawing>
          <wp:inline distT="0" distB="0" distL="0" distR="0">
            <wp:extent cx="907415" cy="354965"/>
            <wp:effectExtent l="0" t="0" r="6985" b="6985"/>
            <wp:docPr id="535431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3190" name="Picture 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32455" cy="364737"/>
                    </a:xfrm>
                    <a:prstGeom prst="rect">
                      <a:avLst/>
                    </a:prstGeom>
                    <a:noFill/>
                    <a:ln>
                      <a:noFill/>
                    </a:ln>
                  </pic:spPr>
                </pic:pic>
              </a:graphicData>
            </a:graphic>
          </wp:inline>
        </w:drawing>
      </w:r>
    </w:p>
    <w:p w14:paraId="6FDA905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Address (address_id,customer_id,address_line,city,state,postal_code,country)</w:t>
      </w:r>
    </w:p>
    <w:p w14:paraId="0829F7A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(105,5,'18 Banjara Road','Hyderabad','Telangana','500034','India');</w:t>
      </w:r>
    </w:p>
    <w:p w14:paraId="22DE1825">
      <w:pPr>
        <w:pStyle w:val="37"/>
        <w:rPr>
          <w:rFonts w:ascii="Times New Roman" w:hAnsi="Times New Roman" w:cs="Times New Roman"/>
          <w:color w:val="000000" w:themeColor="text1"/>
          <w:sz w:val="22"/>
          <w:szCs w:val="22"/>
          <w14:textFill>
            <w14:solidFill>
              <w14:schemeClr w14:val="tx1"/>
            </w14:solidFill>
          </w14:textFill>
        </w:rPr>
      </w:pPr>
    </w:p>
    <w:p w14:paraId="662326C8">
      <w:pPr>
        <w:pStyle w:val="37"/>
        <w:rPr>
          <w:rFonts w:ascii="Times New Roman" w:hAnsi="Times New Roman" w:cs="Times New Roman"/>
          <w:color w:val="000000" w:themeColor="text1"/>
          <w:sz w:val="22"/>
          <w:szCs w:val="22"/>
          <w:u w:val="single"/>
          <w14:textFill>
            <w14:solidFill>
              <w14:schemeClr w14:val="tx1"/>
            </w14:solidFill>
          </w14:textFill>
        </w:rPr>
      </w:pPr>
    </w:p>
    <w:p w14:paraId="2631661F">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4.Product</w:t>
      </w:r>
    </w:p>
    <w:p w14:paraId="41FA95B1">
      <w:pPr>
        <w:pStyle w:val="37"/>
        <w:rPr>
          <w:rFonts w:ascii="Times New Roman" w:hAnsi="Times New Roman" w:cs="Times New Roman"/>
          <w:color w:val="000000" w:themeColor="text1"/>
          <w:sz w:val="22"/>
          <w:szCs w:val="22"/>
          <w14:textFill>
            <w14:solidFill>
              <w14:schemeClr w14:val="tx1"/>
            </w14:solidFill>
          </w14:textFill>
        </w:rPr>
      </w:pPr>
    </w:p>
    <w:p w14:paraId="3F32AF5E">
      <w:pPr>
        <w:pStyle w:val="37"/>
        <w:rPr>
          <w:rFonts w:ascii="Times New Roman" w:hAnsi="Times New Roman" w:cs="Times New Roman"/>
          <w:color w:val="000000" w:themeColor="text1"/>
          <w:sz w:val="22"/>
          <w:szCs w:val="22"/>
          <w14:textFill>
            <w14:solidFill>
              <w14:schemeClr w14:val="tx1"/>
            </w14:solidFill>
          </w14:textFill>
        </w:rPr>
      </w:pPr>
      <w:r>
        <w:rPr>
          <w:color w:val="000000" w:themeColor="text1"/>
          <w:sz w:val="22"/>
          <w:szCs w:val="22"/>
          <w:lang w:val="en-IN"/>
          <w14:textFill>
            <w14:solidFill>
              <w14:schemeClr w14:val="tx1"/>
            </w14:solidFill>
          </w14:textFill>
        </w:rPr>
        <w:drawing>
          <wp:anchor distT="0" distB="0" distL="114300" distR="114300" simplePos="0" relativeHeight="251687936" behindDoc="1" locked="0" layoutInCell="1" allowOverlap="1">
            <wp:simplePos x="0" y="0"/>
            <wp:positionH relativeFrom="column">
              <wp:posOffset>373380</wp:posOffset>
            </wp:positionH>
            <wp:positionV relativeFrom="paragraph">
              <wp:posOffset>9525</wp:posOffset>
            </wp:positionV>
            <wp:extent cx="5880100" cy="6129020"/>
            <wp:effectExtent l="0" t="0" r="6350" b="5080"/>
            <wp:wrapNone/>
            <wp:docPr id="5603658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65864"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80100" cy="6129020"/>
                    </a:xfrm>
                    <a:prstGeom prst="rect">
                      <a:avLst/>
                    </a:prstGeom>
                    <a:noFill/>
                    <a:ln>
                      <a:noFill/>
                    </a:ln>
                  </pic:spPr>
                </pic:pic>
              </a:graphicData>
            </a:graphic>
          </wp:anchor>
        </w:drawing>
      </w: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p>
    <w:p w14:paraId="167E8E6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(201,'Wireless Headphones',2499,50,1);</w:t>
      </w:r>
    </w:p>
    <w:p w14:paraId="1028E1ED">
      <w:pPr>
        <w:pStyle w:val="37"/>
        <w:rPr>
          <w:rFonts w:ascii="Times New Roman" w:hAnsi="Times New Roman" w:cs="Times New Roman"/>
          <w:color w:val="000000" w:themeColor="text1"/>
          <w:sz w:val="22"/>
          <w:szCs w:val="22"/>
          <w14:textFill>
            <w14:solidFill>
              <w14:schemeClr w14:val="tx1"/>
            </w14:solidFill>
          </w14:textFill>
        </w:rPr>
      </w:pPr>
    </w:p>
    <w:p w14:paraId="07AFE0EB">
      <w:pPr>
        <w:pStyle w:val="37"/>
        <w:rPr>
          <w:color w:val="000000" w:themeColor="text1"/>
          <w:sz w:val="22"/>
          <w:szCs w:val="22"/>
          <w:lang w:val="en-IN"/>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r>
        <w:rPr>
          <w:rFonts w:ascii="Times New Roman" w:hAnsi="Times New Roman" w:eastAsia="Times New Roman" w:cs="Times New Roman"/>
          <w:sz w:val="24"/>
          <w:szCs w:val="24"/>
          <w:lang w:val="en-IN" w:eastAsia="en-IN"/>
        </w:rPr>
        <w:t xml:space="preserve"> </w:t>
      </w:r>
    </w:p>
    <w:p w14:paraId="0B700DE7">
      <w:pPr>
        <w:pStyle w:val="37"/>
        <w:rPr>
          <w:rFonts w:ascii="Times New Roman" w:hAnsi="Times New Roman" w:cs="Times New Roman"/>
          <w:color w:val="000000" w:themeColor="text1"/>
          <w:sz w:val="22"/>
          <w:szCs w:val="22"/>
          <w14:textFill>
            <w14:solidFill>
              <w14:schemeClr w14:val="tx1"/>
            </w14:solidFill>
          </w14:textFill>
        </w:rPr>
      </w:pPr>
    </w:p>
    <w:p w14:paraId="64D2115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(202,'Smart Watch',3999,30,1);</w:t>
      </w:r>
    </w:p>
    <w:p w14:paraId="69F0EA55">
      <w:pPr>
        <w:pStyle w:val="37"/>
        <w:rPr>
          <w:rFonts w:ascii="Times New Roman" w:hAnsi="Times New Roman" w:cs="Times New Roman"/>
          <w:color w:val="000000" w:themeColor="text1"/>
          <w:sz w:val="22"/>
          <w:szCs w:val="22"/>
          <w14:textFill>
            <w14:solidFill>
              <w14:schemeClr w14:val="tx1"/>
            </w14:solidFill>
          </w14:textFill>
        </w:rPr>
      </w:pPr>
    </w:p>
    <w:p w14:paraId="5A5ABF0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p>
    <w:p w14:paraId="665E7A6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(203,'Cotton T-Shirt',799,100,2);</w:t>
      </w:r>
    </w:p>
    <w:p w14:paraId="518BAB78">
      <w:pPr>
        <w:pStyle w:val="37"/>
        <w:rPr>
          <w:rFonts w:ascii="Times New Roman" w:hAnsi="Times New Roman" w:cs="Times New Roman"/>
          <w:color w:val="000000" w:themeColor="text1"/>
          <w:sz w:val="22"/>
          <w:szCs w:val="22"/>
          <w14:textFill>
            <w14:solidFill>
              <w14:schemeClr w14:val="tx1"/>
            </w14:solidFill>
          </w14:textFill>
        </w:rPr>
      </w:pPr>
    </w:p>
    <w:p w14:paraId="763E0EC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p>
    <w:p w14:paraId="45CAEA79">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(204,'Java Programming Book',650,25,3);</w:t>
      </w:r>
    </w:p>
    <w:p w14:paraId="149204B1">
      <w:pPr>
        <w:pStyle w:val="37"/>
        <w:rPr>
          <w:rFonts w:ascii="Times New Roman" w:hAnsi="Times New Roman" w:cs="Times New Roman"/>
          <w:color w:val="000000" w:themeColor="text1"/>
          <w:sz w:val="22"/>
          <w:szCs w:val="22"/>
          <w14:textFill>
            <w14:solidFill>
              <w14:schemeClr w14:val="tx1"/>
            </w14:solidFill>
          </w14:textFill>
        </w:rPr>
      </w:pPr>
    </w:p>
    <w:p w14:paraId="40CAC0E2">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p>
    <w:p w14:paraId="3D567BF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(205,'Electric Kettle',1499,8,4);</w:t>
      </w:r>
    </w:p>
    <w:p w14:paraId="39DF633D">
      <w:pPr>
        <w:pStyle w:val="37"/>
        <w:rPr>
          <w:rFonts w:ascii="Times New Roman" w:hAnsi="Times New Roman" w:cs="Times New Roman"/>
          <w:color w:val="000000" w:themeColor="text1"/>
          <w:sz w:val="22"/>
          <w:szCs w:val="22"/>
          <w14:textFill>
            <w14:solidFill>
              <w14:schemeClr w14:val="tx1"/>
            </w14:solidFill>
          </w14:textFill>
        </w:rPr>
      </w:pPr>
    </w:p>
    <w:p w14:paraId="49EEFC3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Product (Product_ID,Product_Name,Price,Stock_Qty,Category_ID)</w:t>
      </w:r>
    </w:p>
    <w:p w14:paraId="1D23E08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(206,'Cricket Bat',2499,15,5);</w:t>
      </w:r>
    </w:p>
    <w:p w14:paraId="6DC14F74">
      <w:pPr>
        <w:pStyle w:val="37"/>
        <w:rPr>
          <w:rFonts w:ascii="Times New Roman" w:hAnsi="Times New Roman" w:cs="Times New Roman"/>
          <w:sz w:val="28"/>
          <w:szCs w:val="28"/>
        </w:rPr>
      </w:pPr>
    </w:p>
    <w:p w14:paraId="31828D55">
      <w:pPr>
        <w:pStyle w:val="37"/>
        <w:rPr>
          <w:rFonts w:ascii="Times New Roman" w:hAnsi="Times New Roman" w:cs="Times New Roman"/>
          <w:color w:val="000000" w:themeColor="text1"/>
          <w:sz w:val="22"/>
          <w:szCs w:val="22"/>
          <w14:textFill>
            <w14:solidFill>
              <w14:schemeClr w14:val="tx1"/>
            </w14:solidFill>
          </w14:textFill>
        </w:rPr>
      </w:pPr>
    </w:p>
    <w:p w14:paraId="08673786">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5.Orders</w:t>
      </w:r>
    </w:p>
    <w:p w14:paraId="271A60AF">
      <w:pPr>
        <w:pStyle w:val="37"/>
        <w:rPr>
          <w:rFonts w:ascii="Times New Roman" w:hAnsi="Times New Roman" w:cs="Times New Roman"/>
          <w:color w:val="1F497D" w:themeColor="text2"/>
          <w:sz w:val="28"/>
          <w:szCs w:val="28"/>
          <w:u w:val="single"/>
          <w14:textFill>
            <w14:solidFill>
              <w14:schemeClr w14:val="tx2"/>
            </w14:solidFill>
          </w14:textFill>
        </w:rPr>
      </w:pPr>
    </w:p>
    <w:p w14:paraId="7C4E5FE5">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000000" w:themeColor="text1"/>
          <w:sz w:val="22"/>
          <w:szCs w:val="22"/>
          <w14:textFill>
            <w14:solidFill>
              <w14:schemeClr w14:val="tx1"/>
            </w14:solidFill>
          </w14:textFill>
        </w:rPr>
        <w:t>INSERT INTO Orders (Order_ID,Customer_ID,Order_Date,Order_Status,Total_Amount)</w:t>
      </w:r>
    </w:p>
    <w:p w14:paraId="65C1D53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(301,1,TO_DATE('2026-09-01','YYYY-MM-DD'),'PLACED',2499);</w:t>
      </w:r>
    </w:p>
    <w:p w14:paraId="581D9717">
      <w:pPr>
        <w:pStyle w:val="37"/>
        <w:rPr>
          <w:rFonts w:ascii="Times New Roman" w:hAnsi="Times New Roman" w:cs="Times New Roman"/>
          <w:color w:val="000000" w:themeColor="text1"/>
          <w:sz w:val="22"/>
          <w:szCs w:val="22"/>
          <w14:textFill>
            <w14:solidFill>
              <w14:schemeClr w14:val="tx1"/>
            </w14:solidFill>
          </w14:textFill>
        </w:rPr>
      </w:pPr>
    </w:p>
    <w:p w14:paraId="023A2DB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Orders (Order_ID,Customer_ID,Order_Date,Order_Status,Total_Amount)</w:t>
      </w:r>
    </w:p>
    <w:p w14:paraId="0CF88F9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(302,2,TO_DATE('2026-09-02','YYYY-MM-DD'),'PAID',3999);</w:t>
      </w:r>
    </w:p>
    <w:p w14:paraId="36A9399F">
      <w:pPr>
        <w:pStyle w:val="37"/>
        <w:rPr>
          <w:rFonts w:ascii="Times New Roman" w:hAnsi="Times New Roman" w:cs="Times New Roman"/>
          <w:color w:val="000000" w:themeColor="text1"/>
          <w:sz w:val="22"/>
          <w:szCs w:val="22"/>
          <w14:textFill>
            <w14:solidFill>
              <w14:schemeClr w14:val="tx1"/>
            </w14:solidFill>
          </w14:textFill>
        </w:rPr>
      </w:pPr>
    </w:p>
    <w:p w14:paraId="1514683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Orders (Order_ID,Customer_ID,Order_Date,Order_Status,Total_Amount)</w:t>
      </w:r>
    </w:p>
    <w:p w14:paraId="4AEEB9E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(303,3,TO_DATE('2026-09-03','YYYY-MM-DD'),'SHIPPED',1449);</w:t>
      </w:r>
    </w:p>
    <w:p w14:paraId="435ECE66">
      <w:pPr>
        <w:pStyle w:val="37"/>
        <w:rPr>
          <w:rFonts w:ascii="Times New Roman" w:hAnsi="Times New Roman" w:cs="Times New Roman"/>
          <w:color w:val="000000" w:themeColor="text1"/>
          <w:sz w:val="22"/>
          <w:szCs w:val="22"/>
          <w14:textFill>
            <w14:solidFill>
              <w14:schemeClr w14:val="tx1"/>
            </w14:solidFill>
          </w14:textFill>
        </w:rPr>
      </w:pPr>
    </w:p>
    <w:p w14:paraId="2721061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Orders (Order_ID,Customer_ID,Order_Date,Order_Status,Total_Amount)</w:t>
      </w:r>
    </w:p>
    <w:p w14:paraId="38F3241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(304,4,TO_DATE('2026-09-04','YYYY-MM-DD'),'DELIVERED',1499);</w:t>
      </w:r>
    </w:p>
    <w:p w14:paraId="62BCD66E">
      <w:pPr>
        <w:pStyle w:val="37"/>
        <w:rPr>
          <w:rFonts w:ascii="Times New Roman" w:hAnsi="Times New Roman" w:cs="Times New Roman"/>
          <w:color w:val="000000" w:themeColor="text1"/>
          <w:sz w:val="22"/>
          <w:szCs w:val="22"/>
          <w14:textFill>
            <w14:solidFill>
              <w14:schemeClr w14:val="tx1"/>
            </w14:solidFill>
          </w14:textFill>
        </w:rPr>
      </w:pPr>
    </w:p>
    <w:p w14:paraId="017B23C4">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Orders (Order_ID,Customer_ID,Order_Date,Order_Status,Total_Amount)</w:t>
      </w:r>
    </w:p>
    <w:p w14:paraId="4C56A7E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(305,5,TO_DATE('2026-09-05','YYYY-MM-DD'),'CANCELLED',2499);</w:t>
      </w:r>
    </w:p>
    <w:p w14:paraId="6A48300E">
      <w:pPr>
        <w:pStyle w:val="37"/>
        <w:rPr>
          <w:rFonts w:ascii="Times New Roman" w:hAnsi="Times New Roman" w:cs="Times New Roman"/>
          <w:sz w:val="28"/>
          <w:szCs w:val="28"/>
        </w:rPr>
      </w:pPr>
    </w:p>
    <w:p w14:paraId="4C772981">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6.Order_Item</w:t>
      </w:r>
    </w:p>
    <w:p w14:paraId="43211BC8">
      <w:pPr>
        <w:pStyle w:val="37"/>
        <w:rPr>
          <w:rFonts w:ascii="Times New Roman" w:hAnsi="Times New Roman" w:cs="Times New Roman"/>
          <w:color w:val="000000" w:themeColor="text1"/>
          <w:sz w:val="22"/>
          <w:szCs w:val="22"/>
          <w14:textFill>
            <w14:solidFill>
              <w14:schemeClr w14:val="tx1"/>
            </w14:solidFill>
          </w14:textFill>
        </w:rPr>
      </w:pPr>
    </w:p>
    <w:p w14:paraId="69A1C8A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p>
    <w:p w14:paraId="792DC56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(401,301,201,1,2499);</w:t>
      </w:r>
    </w:p>
    <w:p w14:paraId="5CD4007A">
      <w:pPr>
        <w:pStyle w:val="37"/>
        <w:rPr>
          <w:rFonts w:ascii="Times New Roman" w:hAnsi="Times New Roman" w:cs="Times New Roman"/>
          <w:color w:val="000000" w:themeColor="text1"/>
          <w:sz w:val="22"/>
          <w:szCs w:val="22"/>
          <w14:textFill>
            <w14:solidFill>
              <w14:schemeClr w14:val="tx1"/>
            </w14:solidFill>
          </w14:textFill>
        </w:rPr>
      </w:pPr>
    </w:p>
    <w:p w14:paraId="1328A1E0">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p>
    <w:p w14:paraId="05611122">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(402,302,202,1,3999);</w:t>
      </w:r>
    </w:p>
    <w:p w14:paraId="44F6D24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lang w:val="en-IN"/>
          <w14:textFill>
            <w14:solidFill>
              <w14:schemeClr w14:val="tx1"/>
            </w14:solidFill>
          </w14:textFill>
        </w:rPr>
        <w:drawing>
          <wp:inline distT="0" distB="0" distL="0" distR="0">
            <wp:extent cx="988695" cy="356870"/>
            <wp:effectExtent l="0" t="0" r="1905" b="5080"/>
            <wp:docPr id="181654511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45115"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65418" cy="384982"/>
                    </a:xfrm>
                    <a:prstGeom prst="rect">
                      <a:avLst/>
                    </a:prstGeom>
                    <a:noFill/>
                    <a:ln>
                      <a:noFill/>
                    </a:ln>
                  </pic:spPr>
                </pic:pic>
              </a:graphicData>
            </a:graphic>
          </wp:inline>
        </w:drawing>
      </w:r>
    </w:p>
    <w:p w14:paraId="77DAFE9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p>
    <w:p w14:paraId="276604B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(403,303,203,1,799);</w:t>
      </w:r>
    </w:p>
    <w:p w14:paraId="0FD048FC">
      <w:pPr>
        <w:pStyle w:val="37"/>
        <w:rPr>
          <w:rFonts w:ascii="Times New Roman" w:hAnsi="Times New Roman" w:cs="Times New Roman"/>
          <w:color w:val="000000" w:themeColor="text1"/>
          <w:sz w:val="22"/>
          <w:szCs w:val="22"/>
          <w14:textFill>
            <w14:solidFill>
              <w14:schemeClr w14:val="tx1"/>
            </w14:solidFill>
          </w14:textFill>
        </w:rPr>
      </w:pPr>
    </w:p>
    <w:p w14:paraId="448CB739">
      <w:pPr>
        <w:pStyle w:val="37"/>
        <w:rPr>
          <w:rFonts w:ascii="Times New Roman" w:hAnsi="Times New Roman" w:cs="Times New Roman"/>
          <w:color w:val="000000" w:themeColor="text1"/>
          <w:sz w:val="22"/>
          <w:szCs w:val="22"/>
          <w14:textFill>
            <w14:solidFill>
              <w14:schemeClr w14:val="tx1"/>
            </w14:solidFill>
          </w14:textFill>
        </w:rPr>
      </w:pPr>
      <w:r>
        <w:rPr>
          <w:color w:val="000000" w:themeColor="text1"/>
          <w:sz w:val="22"/>
          <w:szCs w:val="22"/>
          <w:lang w:val="en-IN"/>
          <w14:textFill>
            <w14:solidFill>
              <w14:schemeClr w14:val="tx1"/>
            </w14:solidFill>
          </w14:textFill>
        </w:rPr>
        <w:drawing>
          <wp:anchor distT="0" distB="0" distL="114300" distR="114300" simplePos="0" relativeHeight="251688960" behindDoc="1" locked="0" layoutInCell="1" allowOverlap="1">
            <wp:simplePos x="0" y="0"/>
            <wp:positionH relativeFrom="column">
              <wp:posOffset>5080</wp:posOffset>
            </wp:positionH>
            <wp:positionV relativeFrom="paragraph">
              <wp:posOffset>6350</wp:posOffset>
            </wp:positionV>
            <wp:extent cx="5867400" cy="6553200"/>
            <wp:effectExtent l="0" t="0" r="0" b="0"/>
            <wp:wrapNone/>
            <wp:docPr id="113960032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00324" name="Picture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67400" cy="6553200"/>
                    </a:xfrm>
                    <a:prstGeom prst="rect">
                      <a:avLst/>
                    </a:prstGeom>
                    <a:noFill/>
                    <a:ln>
                      <a:noFill/>
                    </a:ln>
                  </pic:spPr>
                </pic:pic>
              </a:graphicData>
            </a:graphic>
          </wp:anchor>
        </w:drawing>
      </w: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p>
    <w:p w14:paraId="655DF114">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(404,303,204,1,650);</w:t>
      </w:r>
    </w:p>
    <w:p w14:paraId="5FF67144">
      <w:pPr>
        <w:pStyle w:val="37"/>
        <w:rPr>
          <w:rFonts w:ascii="Times New Roman" w:hAnsi="Times New Roman" w:cs="Times New Roman"/>
          <w:color w:val="000000" w:themeColor="text1"/>
          <w:sz w:val="22"/>
          <w:szCs w:val="22"/>
          <w14:textFill>
            <w14:solidFill>
              <w14:schemeClr w14:val="tx1"/>
            </w14:solidFill>
          </w14:textFill>
        </w:rPr>
      </w:pPr>
    </w:p>
    <w:p w14:paraId="0C64383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p>
    <w:p w14:paraId="7BCD48C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(405,304,205,1,1499);</w:t>
      </w:r>
    </w:p>
    <w:p w14:paraId="0D6E0058">
      <w:pPr>
        <w:pStyle w:val="37"/>
        <w:rPr>
          <w:rFonts w:ascii="Times New Roman" w:hAnsi="Times New Roman" w:cs="Times New Roman"/>
          <w:color w:val="000000" w:themeColor="text1"/>
          <w:sz w:val="22"/>
          <w:szCs w:val="22"/>
          <w14:textFill>
            <w14:solidFill>
              <w14:schemeClr w14:val="tx1"/>
            </w14:solidFill>
          </w14:textFill>
        </w:rPr>
      </w:pPr>
    </w:p>
    <w:p w14:paraId="01B06829">
      <w:pPr>
        <w:pStyle w:val="37"/>
        <w:rPr>
          <w:color w:val="000000" w:themeColor="text1"/>
          <w:sz w:val="22"/>
          <w:szCs w:val="22"/>
          <w:lang w:val="en-IN"/>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Order_Item (Order_Item_ID,Order_ID,Product_ID,Quantity,Unit_Price)</w:t>
      </w:r>
      <w:r>
        <w:rPr>
          <w:rFonts w:ascii="Times New Roman" w:hAnsi="Times New Roman" w:eastAsia="Times New Roman" w:cs="Times New Roman"/>
          <w:sz w:val="24"/>
          <w:szCs w:val="24"/>
          <w:lang w:val="en-IN" w:eastAsia="en-IN"/>
        </w:rPr>
        <w:t xml:space="preserve"> </w:t>
      </w:r>
    </w:p>
    <w:p w14:paraId="500FE1CC">
      <w:pPr>
        <w:pStyle w:val="37"/>
        <w:rPr>
          <w:rFonts w:ascii="Times New Roman" w:hAnsi="Times New Roman" w:cs="Times New Roman"/>
          <w:color w:val="000000" w:themeColor="text1"/>
          <w:sz w:val="22"/>
          <w:szCs w:val="22"/>
          <w14:textFill>
            <w14:solidFill>
              <w14:schemeClr w14:val="tx1"/>
            </w14:solidFill>
          </w14:textFill>
        </w:rPr>
      </w:pPr>
    </w:p>
    <w:p w14:paraId="023CBA9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(406,305,206,1,2499);</w:t>
      </w:r>
    </w:p>
    <w:p w14:paraId="10A6B0BB">
      <w:pPr>
        <w:pStyle w:val="37"/>
        <w:rPr>
          <w:rFonts w:ascii="Times New Roman" w:hAnsi="Times New Roman" w:cs="Times New Roman"/>
          <w:sz w:val="22"/>
          <w:szCs w:val="22"/>
        </w:rPr>
      </w:pPr>
    </w:p>
    <w:p w14:paraId="6AECFDE7">
      <w:pPr>
        <w:pStyle w:val="37"/>
        <w:rPr>
          <w:rFonts w:ascii="Times New Roman" w:hAnsi="Times New Roman" w:cs="Times New Roman"/>
        </w:rPr>
      </w:pPr>
      <w:r>
        <w:rPr>
          <w:rFonts w:ascii="Times New Roman" w:hAnsi="Times New Roman" w:cs="Times New Roman"/>
          <w:sz w:val="28"/>
          <w:szCs w:val="28"/>
          <w:u w:val="single"/>
        </w:rPr>
        <w:t>7.Payment</w:t>
      </w:r>
    </w:p>
    <w:p w14:paraId="29939EF5">
      <w:pPr>
        <w:pStyle w:val="37"/>
        <w:rPr>
          <w:rFonts w:ascii="Times New Roman" w:hAnsi="Times New Roman" w:cs="Times New Roman"/>
          <w:color w:val="000000" w:themeColor="text1"/>
          <w:sz w:val="22"/>
          <w:szCs w:val="22"/>
          <w14:textFill>
            <w14:solidFill>
              <w14:schemeClr w14:val="tx1"/>
            </w14:solidFill>
          </w14:textFill>
        </w:rPr>
      </w:pPr>
    </w:p>
    <w:p w14:paraId="2082F8FC">
      <w:pPr>
        <w:pStyle w:val="37"/>
        <w:rPr>
          <w:rFonts w:ascii="Times New Roman" w:hAnsi="Times New Roman" w:cs="Times New Roman"/>
        </w:rPr>
      </w:pPr>
      <w:r>
        <w:rPr>
          <w:rFonts w:ascii="Times New Roman" w:hAnsi="Times New Roman" w:cs="Times New Roman"/>
          <w:color w:val="000000" w:themeColor="text1"/>
          <w:sz w:val="22"/>
          <w:szCs w:val="22"/>
          <w14:textFill>
            <w14:solidFill>
              <w14:schemeClr w14:val="tx1"/>
            </w14:solidFill>
          </w14:textFill>
        </w:rPr>
        <w:t>INSERT INTO Payment (Payment_ID,Order_ID,Payment_Date,Amount,Payment_Method,Payment_Status)</w:t>
      </w:r>
    </w:p>
    <w:p w14:paraId="5B96977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(501,301,TO_DATE('2026-09-01','YYYY-MM-DD'),2499,'UPI','PENDING');</w:t>
      </w:r>
    </w:p>
    <w:p w14:paraId="3B3E7C3D">
      <w:pPr>
        <w:pStyle w:val="37"/>
        <w:rPr>
          <w:rFonts w:ascii="Times New Roman" w:hAnsi="Times New Roman" w:cs="Times New Roman"/>
          <w:color w:val="000000" w:themeColor="text1"/>
          <w:sz w:val="22"/>
          <w:szCs w:val="22"/>
          <w14:textFill>
            <w14:solidFill>
              <w14:schemeClr w14:val="tx1"/>
            </w14:solidFill>
          </w14:textFill>
        </w:rPr>
      </w:pPr>
    </w:p>
    <w:p w14:paraId="6731043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Payment (Payment_ID,Order_ID,Payment_Date,Amount,Payment_Method,Payment_Status)</w:t>
      </w:r>
    </w:p>
    <w:p w14:paraId="5E7C1DA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(502,302,TO_DATE('2026-09-02','YYYY-MM-DD'),3999,'CARD','PAID');</w:t>
      </w:r>
    </w:p>
    <w:p w14:paraId="5A898D4B">
      <w:pPr>
        <w:pStyle w:val="37"/>
        <w:rPr>
          <w:rFonts w:ascii="Times New Roman" w:hAnsi="Times New Roman" w:cs="Times New Roman"/>
          <w:color w:val="000000" w:themeColor="text1"/>
          <w:sz w:val="22"/>
          <w:szCs w:val="22"/>
          <w14:textFill>
            <w14:solidFill>
              <w14:schemeClr w14:val="tx1"/>
            </w14:solidFill>
          </w14:textFill>
        </w:rPr>
      </w:pPr>
    </w:p>
    <w:p w14:paraId="69FE4DF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Payment (Payment_ID,Order_ID,Payment_Date,Amount,Payment_Method,Payment_Status)</w:t>
      </w:r>
    </w:p>
    <w:p w14:paraId="5C02B149">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(503,303,TO_DATE('2026-09-03','YYYY-MM-DD'),1449,'UPI','PAID');</w:t>
      </w:r>
    </w:p>
    <w:p w14:paraId="6E581735">
      <w:pPr>
        <w:pStyle w:val="37"/>
        <w:rPr>
          <w:rFonts w:ascii="Times New Roman" w:hAnsi="Times New Roman" w:cs="Times New Roman"/>
          <w:color w:val="000000" w:themeColor="text1"/>
          <w:sz w:val="22"/>
          <w:szCs w:val="22"/>
          <w14:textFill>
            <w14:solidFill>
              <w14:schemeClr w14:val="tx1"/>
            </w14:solidFill>
          </w14:textFill>
        </w:rPr>
      </w:pPr>
    </w:p>
    <w:p w14:paraId="447F365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Payment (Payment_ID,Order_ID,Payment_Date,Amount,Payment_Method,Payment_Status)</w:t>
      </w:r>
    </w:p>
    <w:p w14:paraId="5F54FC5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(504,304,TO_DATE('2026-09-04','YYYY-MM-DD'),1499,'CASH','PAID');</w:t>
      </w:r>
    </w:p>
    <w:p w14:paraId="5A60EFFD">
      <w:pPr>
        <w:pStyle w:val="37"/>
        <w:rPr>
          <w:rFonts w:ascii="Times New Roman" w:hAnsi="Times New Roman" w:cs="Times New Roman"/>
          <w:color w:val="000000" w:themeColor="text1"/>
          <w:sz w:val="22"/>
          <w:szCs w:val="22"/>
          <w14:textFill>
            <w14:solidFill>
              <w14:schemeClr w14:val="tx1"/>
            </w14:solidFill>
          </w14:textFill>
        </w:rPr>
      </w:pPr>
    </w:p>
    <w:p w14:paraId="53E3B61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Payment (Payment_ID,Order_ID,Payment_Date,Amount,Payment_Method,Payment_Status)</w:t>
      </w:r>
    </w:p>
    <w:p w14:paraId="0ED6EF5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(505,305,TO_DATE('2026-09-05','YYYY-MM-DD'),2499,'CARD','REFUNDED');</w:t>
      </w:r>
    </w:p>
    <w:p w14:paraId="1BFDE009">
      <w:pPr>
        <w:pStyle w:val="37"/>
        <w:rPr>
          <w:rFonts w:ascii="Times New Roman" w:hAnsi="Times New Roman" w:cs="Times New Roman"/>
          <w:color w:val="000000" w:themeColor="text1"/>
          <w:sz w:val="22"/>
          <w:szCs w:val="22"/>
          <w14:textFill>
            <w14:solidFill>
              <w14:schemeClr w14:val="tx1"/>
            </w14:solidFill>
          </w14:textFill>
        </w:rPr>
      </w:pPr>
    </w:p>
    <w:p w14:paraId="1252986D">
      <w:pPr>
        <w:pStyle w:val="37"/>
        <w:rPr>
          <w:rFonts w:ascii="Times New Roman" w:hAnsi="Times New Roman" w:cs="Times New Roman"/>
          <w:color w:val="1F497D" w:themeColor="text2"/>
          <w:sz w:val="28"/>
          <w:szCs w:val="28"/>
          <w:u w:val="single"/>
          <w14:textFill>
            <w14:solidFill>
              <w14:schemeClr w14:val="tx2"/>
            </w14:solidFill>
          </w14:textFill>
        </w:rPr>
      </w:pPr>
      <w:r>
        <w:rPr>
          <w:rFonts w:ascii="Times New Roman" w:hAnsi="Times New Roman" w:cs="Times New Roman"/>
          <w:color w:val="1F497D" w:themeColor="text2"/>
          <w:sz w:val="28"/>
          <w:szCs w:val="28"/>
          <w:u w:val="single"/>
          <w14:textFill>
            <w14:solidFill>
              <w14:schemeClr w14:val="tx2"/>
            </w14:solidFill>
          </w14:textFill>
        </w:rPr>
        <w:t>8. Shipment</w:t>
      </w:r>
    </w:p>
    <w:p w14:paraId="29F745F1">
      <w:pPr>
        <w:pStyle w:val="37"/>
        <w:rPr>
          <w:rFonts w:ascii="Times New Roman" w:hAnsi="Times New Roman" w:cs="Times New Roman"/>
          <w:color w:val="000000" w:themeColor="text1"/>
          <w:sz w:val="22"/>
          <w:szCs w:val="22"/>
          <w14:textFill>
            <w14:solidFill>
              <w14:schemeClr w14:val="tx1"/>
            </w14:solidFill>
          </w14:textFill>
        </w:rPr>
      </w:pPr>
    </w:p>
    <w:p w14:paraId="53B9FF10">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Shipment (Shipment_ID,Order_ID,Shipping_Address,Shipment_Date,Delivery_Status)</w:t>
      </w:r>
    </w:p>
    <w:p w14:paraId="217ADD09">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(601,301,'12 Main Road, Kakinada, Andhra Pradesh','2026-09-02','Processing');</w:t>
      </w:r>
    </w:p>
    <w:p w14:paraId="017E5C0B">
      <w:pPr>
        <w:pStyle w:val="37"/>
        <w:rPr>
          <w:rFonts w:ascii="Times New Roman" w:hAnsi="Times New Roman" w:cs="Times New Roman"/>
          <w:color w:val="000000" w:themeColor="text1"/>
          <w:sz w:val="22"/>
          <w:szCs w:val="22"/>
          <w14:textFill>
            <w14:solidFill>
              <w14:schemeClr w14:val="tx1"/>
            </w14:solidFill>
          </w14:textFill>
        </w:rPr>
      </w:pPr>
    </w:p>
    <w:p w14:paraId="679DC73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Shipment (Shipment_ID,Order_ID,Shipping_Address,Shipment_Date,Delivery_Status)</w:t>
      </w:r>
    </w:p>
    <w:p w14:paraId="2AEFA1A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(602,302,'25 Beach Road, Visakhapatnam, Andhra Pradesh','2026-09-03','Shipped');</w:t>
      </w:r>
    </w:p>
    <w:p w14:paraId="46197CD4">
      <w:pPr>
        <w:pStyle w:val="37"/>
        <w:rPr>
          <w:rFonts w:ascii="Times New Roman" w:hAnsi="Times New Roman" w:cs="Times New Roman"/>
          <w:color w:val="000000" w:themeColor="text1"/>
          <w:sz w:val="22"/>
          <w:szCs w:val="22"/>
          <w14:textFill>
            <w14:solidFill>
              <w14:schemeClr w14:val="tx1"/>
            </w14:solidFill>
          </w14:textFill>
        </w:rPr>
      </w:pPr>
    </w:p>
    <w:p w14:paraId="5AD69FD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Shipment (Shipment_ID,Order_ID,Shipping_Address,Shipment_Date,Delivery_Status)</w:t>
      </w:r>
    </w:p>
    <w:p w14:paraId="76BED83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(603,303,'45 MG Road, Vijayawada, Andhra Pradesh','2026-09-04','Shipped');</w:t>
      </w:r>
    </w:p>
    <w:p w14:paraId="127A93E6">
      <w:pPr>
        <w:pStyle w:val="37"/>
        <w:rPr>
          <w:rFonts w:ascii="Times New Roman" w:hAnsi="Times New Roman" w:cs="Times New Roman"/>
          <w:color w:val="000000" w:themeColor="text1"/>
          <w:sz w:val="22"/>
          <w:szCs w:val="22"/>
          <w14:textFill>
            <w14:solidFill>
              <w14:schemeClr w14:val="tx1"/>
            </w14:solidFill>
          </w14:textFill>
        </w:rPr>
      </w:pPr>
    </w:p>
    <w:p w14:paraId="03889C3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Shipment (Shipment_ID,Order_ID,Shipping_Address,Shipment_Date,Delivery_Status)</w:t>
      </w:r>
    </w:p>
    <w:p w14:paraId="2ADDFCF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VALUES (604,304,'10 Station Road, Rajahmundry, Andhra Pradesh','2026-09-05','Delivered');</w:t>
      </w:r>
    </w:p>
    <w:p w14:paraId="213F5E4A">
      <w:pPr>
        <w:pStyle w:val="37"/>
        <w:rPr>
          <w:rFonts w:ascii="Times New Roman" w:hAnsi="Times New Roman" w:cs="Times New Roman"/>
          <w:color w:val="000000" w:themeColor="text1"/>
          <w:sz w:val="22"/>
          <w:szCs w:val="22"/>
          <w14:textFill>
            <w14:solidFill>
              <w14:schemeClr w14:val="tx1"/>
            </w14:solidFill>
          </w14:textFill>
        </w:rPr>
      </w:pPr>
    </w:p>
    <w:p w14:paraId="1710F156">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INSERT INTO Shipment (Shipment_ID,Order_ID,Shipping_Address,Shipment_Date,Delivery_Status)</w:t>
      </w:r>
    </w:p>
    <w:p w14:paraId="4D5103FC">
      <w:pPr>
        <w:pStyle w:val="37"/>
        <w:rPr>
          <w:rFonts w:ascii="Times New Roman" w:hAnsi="Times New Roman" w:cs="Times New Roman"/>
        </w:rPr>
      </w:pPr>
      <w:r>
        <w:rPr>
          <w:rFonts w:ascii="Times New Roman" w:hAnsi="Times New Roman" w:cs="Times New Roman"/>
          <w:color w:val="000000" w:themeColor="text1"/>
          <w:sz w:val="22"/>
          <w:szCs w:val="22"/>
          <w14:textFill>
            <w14:solidFill>
              <w14:schemeClr w14:val="tx1"/>
            </w14:solidFill>
          </w14:textFill>
        </w:rPr>
        <w:t>VALUES (605,305,'18 Banjara Road, Hyderabad, Telangana','2026-09-06','Cancelled');</w:t>
      </w:r>
      <w:r>
        <w:rPr>
          <w:rFonts w:ascii="Times New Roman" w:hAnsi="Times New Roman" w:cs="Times New Roman"/>
        </w:rPr>
        <w:t xml:space="preserve"> </w:t>
      </w:r>
    </w:p>
    <w:p w14:paraId="68F0750A">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rPr>
        <w:t xml:space="preserve"> </w:t>
      </w:r>
      <w:r>
        <w:rPr>
          <w:rFonts w:ascii="Times New Roman" w:hAnsi="Times New Roman" w:cs="Times New Roman"/>
          <w:lang w:val="en-IN"/>
        </w:rPr>
        <w:drawing>
          <wp:inline distT="0" distB="0" distL="0" distR="0">
            <wp:extent cx="1002665" cy="361950"/>
            <wp:effectExtent l="0" t="0" r="6985" b="0"/>
            <wp:docPr id="211411305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3057" name="Picture 6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48696" cy="378941"/>
                    </a:xfrm>
                    <a:prstGeom prst="rect">
                      <a:avLst/>
                    </a:prstGeom>
                    <a:noFill/>
                    <a:ln>
                      <a:noFill/>
                    </a:ln>
                  </pic:spPr>
                </pic:pic>
              </a:graphicData>
            </a:graphic>
          </wp:inline>
        </w:drawing>
      </w:r>
      <w:r>
        <w:rPr>
          <w:rFonts w:ascii="Times New Roman" w:hAnsi="Times New Roman" w:cs="Times New Roman"/>
        </w:rPr>
        <w:t xml:space="preserve">      10. SQL QUERIES &amp; REPORTS</w:t>
      </w:r>
    </w:p>
    <w:p w14:paraId="50A32BE5">
      <w:pPr>
        <w:pStyle w:val="3"/>
        <w:rPr>
          <w:lang w:val="en-IN"/>
        </w:rPr>
      </w:pPr>
      <w:r>
        <w:rPr>
          <w:rFonts w:ascii="Times New Roman" w:hAnsi="Times New Roman" w:cs="Times New Roman"/>
        </w:rPr>
        <w:t>Q1. Display all customers</w:t>
      </w:r>
    </w:p>
    <w:p w14:paraId="79681F6F">
      <w:pPr>
        <w:pStyle w:val="3"/>
        <w:rPr>
          <w:rFonts w:ascii="Times New Roman" w:hAnsi="Times New Roman" w:cs="Times New Roman"/>
        </w:rPr>
      </w:pPr>
    </w:p>
    <w:p w14:paraId="47591E63">
      <w:pPr>
        <w:ind w:left="360" w:right="360"/>
        <w:rPr>
          <w:rFonts w:ascii="Times New Roman" w:hAnsi="Times New Roman" w:cs="Times New Roman"/>
          <w:sz w:val="22"/>
        </w:rPr>
      </w:pPr>
      <w:r>
        <w:rPr>
          <w:rFonts w:ascii="Times New Roman" w:hAnsi="Times New Roman" w:cs="Times New Roman"/>
          <w:sz w:val="22"/>
        </w:rPr>
        <w:t>SELECT * FROM Customer;</w:t>
      </w:r>
    </w:p>
    <w:p w14:paraId="40EF94E8">
      <w:pPr>
        <w:rPr>
          <w:rFonts w:ascii="Times New Roman" w:hAnsi="Times New Roman" w:cs="Times New Roman"/>
        </w:rPr>
      </w:pPr>
      <w:r>
        <w:rPr>
          <w:rFonts w:ascii="Times New Roman" w:hAnsi="Times New Roman" w:cs="Times New Roman"/>
        </w:rPr>
        <w:t xml:space="preserve">Output: </w:t>
      </w:r>
    </w:p>
    <w:p w14:paraId="00446D86">
      <w:pPr>
        <w:rPr>
          <w:rFonts w:ascii="Times New Roman" w:hAnsi="Times New Roman" w:cs="Times New Roman"/>
        </w:rPr>
      </w:pPr>
      <w:r>
        <w:rPr>
          <w:rFonts w:eastAsiaTheme="majorEastAsia"/>
          <w:b/>
          <w:bCs/>
          <w:color w:val="4F81BD" w:themeColor="accent1"/>
          <w:sz w:val="28"/>
          <w:szCs w:val="26"/>
          <w:lang w:val="en-IN"/>
          <w14:textFill>
            <w14:solidFill>
              <w14:schemeClr w14:val="accent1"/>
            </w14:solidFill>
          </w14:textFill>
        </w:rPr>
        <w:drawing>
          <wp:anchor distT="0" distB="0" distL="114300" distR="114300" simplePos="0" relativeHeight="251662336" behindDoc="1" locked="0" layoutInCell="1" allowOverlap="1">
            <wp:simplePos x="0" y="0"/>
            <wp:positionH relativeFrom="column">
              <wp:posOffset>309880</wp:posOffset>
            </wp:positionH>
            <wp:positionV relativeFrom="paragraph">
              <wp:posOffset>18415</wp:posOffset>
            </wp:positionV>
            <wp:extent cx="5740400" cy="6286500"/>
            <wp:effectExtent l="0" t="0" r="0" b="0"/>
            <wp:wrapNone/>
            <wp:docPr id="115598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83721"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40400" cy="6286500"/>
                    </a:xfrm>
                    <a:prstGeom prst="rect">
                      <a:avLst/>
                    </a:prstGeom>
                    <a:noFill/>
                    <a:ln>
                      <a:noFill/>
                    </a:ln>
                  </pic:spPr>
                </pic:pic>
              </a:graphicData>
            </a:graphic>
          </wp:anchor>
        </w:drawing>
      </w:r>
      <w:r>
        <w:rPr>
          <w:rFonts w:ascii="Times New Roman" w:hAnsi="Times New Roman" w:cs="Times New Roman"/>
        </w:rPr>
        <w:drawing>
          <wp:inline distT="0" distB="0" distL="0" distR="0">
            <wp:extent cx="6309360" cy="1195705"/>
            <wp:effectExtent l="0" t="0" r="0" b="4445"/>
            <wp:docPr id="4647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17542" name="Picture 1"/>
                    <pic:cNvPicPr>
                      <a:picLocks noChangeAspect="1"/>
                    </pic:cNvPicPr>
                  </pic:nvPicPr>
                  <pic:blipFill>
                    <a:blip r:embed="rId15"/>
                    <a:stretch>
                      <a:fillRect/>
                    </a:stretch>
                  </pic:blipFill>
                  <pic:spPr>
                    <a:xfrm>
                      <a:off x="0" y="0"/>
                      <a:ext cx="6309360" cy="1195705"/>
                    </a:xfrm>
                    <a:prstGeom prst="rect">
                      <a:avLst/>
                    </a:prstGeom>
                  </pic:spPr>
                </pic:pic>
              </a:graphicData>
            </a:graphic>
          </wp:inline>
        </w:drawing>
      </w:r>
    </w:p>
    <w:p w14:paraId="62E375ED">
      <w:pPr>
        <w:rPr>
          <w:rFonts w:ascii="Times New Roman" w:hAnsi="Times New Roman" w:cs="Times New Roman"/>
          <w:sz w:val="28"/>
          <w:szCs w:val="28"/>
        </w:rPr>
      </w:pPr>
    </w:p>
    <w:p w14:paraId="06B0AD0D">
      <w:pPr>
        <w:rPr>
          <w:rFonts w:ascii="Times New Roman" w:hAnsi="Times New Roman" w:cs="Times New Roman"/>
          <w:b/>
          <w:bCs/>
          <w:color w:val="4F81BD" w:themeColor="accent1"/>
          <w:sz w:val="28"/>
          <w:szCs w:val="28"/>
          <w14:textFill>
            <w14:solidFill>
              <w14:schemeClr w14:val="accent1"/>
            </w14:solidFill>
          </w14:textFill>
        </w:rPr>
      </w:pPr>
      <w:r>
        <w:rPr>
          <w:rFonts w:ascii="Times New Roman" w:hAnsi="Times New Roman" w:cs="Times New Roman"/>
          <w:b/>
          <w:bCs/>
          <w:color w:val="4F81BD" w:themeColor="accent1"/>
          <w:sz w:val="28"/>
          <w:szCs w:val="28"/>
          <w14:textFill>
            <w14:solidFill>
              <w14:schemeClr w14:val="accent1"/>
            </w14:solidFill>
          </w14:textFill>
        </w:rPr>
        <w:t>Q2:</w:t>
      </w:r>
      <w:r>
        <w:rPr>
          <w:rFonts w:ascii="Times New Roman" w:hAnsi="Times New Roman" w:cs="Times New Roman"/>
          <w:sz w:val="28"/>
          <w:szCs w:val="28"/>
        </w:rPr>
        <w:t xml:space="preserve"> </w:t>
      </w:r>
      <w:r>
        <w:rPr>
          <w:rFonts w:ascii="Times New Roman" w:hAnsi="Times New Roman" w:cs="Times New Roman"/>
          <w:b/>
          <w:bCs/>
          <w:color w:val="4F81BD" w:themeColor="accent1"/>
          <w:sz w:val="28"/>
          <w:szCs w:val="28"/>
          <w14:textFill>
            <w14:solidFill>
              <w14:schemeClr w14:val="accent1"/>
            </w14:solidFill>
          </w14:textFill>
        </w:rPr>
        <w:t>Display all addresses</w:t>
      </w:r>
    </w:p>
    <w:p w14:paraId="451CA4AE">
      <w:pPr>
        <w:rPr>
          <w:rFonts w:ascii="Times New Roman" w:hAnsi="Times New Roman" w:cs="Times New Roman"/>
          <w:sz w:val="22"/>
        </w:rPr>
      </w:pPr>
      <w:r>
        <w:rPr>
          <w:rFonts w:ascii="Times New Roman" w:hAnsi="Times New Roman" w:cs="Times New Roman"/>
          <w:sz w:val="22"/>
        </w:rPr>
        <w:t xml:space="preserve">      SELECT * FROM Address;</w:t>
      </w:r>
    </w:p>
    <w:p w14:paraId="47DF600A">
      <w:pPr>
        <w:rPr>
          <w:rFonts w:ascii="Times New Roman" w:hAnsi="Times New Roman" w:cs="Times New Roman"/>
          <w:sz w:val="20"/>
          <w:szCs w:val="20"/>
        </w:rPr>
      </w:pPr>
      <w:r>
        <w:rPr>
          <w:rFonts w:ascii="Times New Roman" w:hAnsi="Times New Roman" w:cs="Times New Roman"/>
          <w:sz w:val="20"/>
          <w:szCs w:val="20"/>
        </w:rPr>
        <w:t>Output:</w:t>
      </w:r>
    </w:p>
    <w:p w14:paraId="3478B172">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6309360" cy="1081405"/>
            <wp:effectExtent l="0" t="0" r="0" b="4445"/>
            <wp:docPr id="181251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2474" name="Picture 1"/>
                    <pic:cNvPicPr>
                      <a:picLocks noChangeAspect="1"/>
                    </pic:cNvPicPr>
                  </pic:nvPicPr>
                  <pic:blipFill>
                    <a:blip r:embed="rId16"/>
                    <a:stretch>
                      <a:fillRect/>
                    </a:stretch>
                  </pic:blipFill>
                  <pic:spPr>
                    <a:xfrm>
                      <a:off x="0" y="0"/>
                      <a:ext cx="6309360" cy="1081405"/>
                    </a:xfrm>
                    <a:prstGeom prst="rect">
                      <a:avLst/>
                    </a:prstGeom>
                  </pic:spPr>
                </pic:pic>
              </a:graphicData>
            </a:graphic>
          </wp:inline>
        </w:drawing>
      </w:r>
    </w:p>
    <w:p w14:paraId="21264ABF">
      <w:pPr>
        <w:rPr>
          <w:rFonts w:ascii="Times New Roman" w:hAnsi="Times New Roman" w:cs="Times New Roman"/>
          <w:sz w:val="28"/>
          <w:szCs w:val="28"/>
        </w:rPr>
      </w:pPr>
    </w:p>
    <w:p w14:paraId="20255065">
      <w:pPr>
        <w:rPr>
          <w:rFonts w:ascii="Times New Roman" w:hAnsi="Times New Roman" w:cs="Times New Roman"/>
          <w:sz w:val="28"/>
          <w:szCs w:val="28"/>
        </w:rPr>
      </w:pPr>
      <w:r>
        <w:rPr>
          <w:rFonts w:ascii="Times New Roman" w:hAnsi="Times New Roman" w:cs="Times New Roman"/>
          <w:color w:val="376092" w:themeColor="accent1" w:themeShade="BF"/>
          <w:sz w:val="28"/>
          <w:szCs w:val="28"/>
        </w:rPr>
        <w:t>Q3</w:t>
      </w:r>
      <w:r>
        <w:rPr>
          <w:rFonts w:ascii="Times New Roman" w:hAnsi="Times New Roman" w:cs="Times New Roman"/>
          <w:color w:val="1F497D" w:themeColor="text2"/>
          <w:sz w:val="28"/>
          <w:szCs w:val="28"/>
          <w14:textFill>
            <w14:solidFill>
              <w14:schemeClr w14:val="tx2"/>
            </w14:solidFill>
          </w14:textFill>
        </w:rPr>
        <w:t>. Customers with email</w:t>
      </w:r>
    </w:p>
    <w:p w14:paraId="142421E2">
      <w:pPr>
        <w:rPr>
          <w:rFonts w:ascii="Times New Roman" w:hAnsi="Times New Roman" w:cs="Times New Roman"/>
          <w:sz w:val="22"/>
        </w:rPr>
      </w:pPr>
      <w:r>
        <w:rPr>
          <w:rFonts w:ascii="Times New Roman" w:hAnsi="Times New Roman" w:cs="Times New Roman"/>
          <w:sz w:val="22"/>
        </w:rPr>
        <w:t>SELECT Customer_ID, Customer_Name, Email FROM Customer WHERE Email IS NOT NULL;</w:t>
      </w:r>
    </w:p>
    <w:p w14:paraId="77153499">
      <w:pPr>
        <w:rPr>
          <w:rFonts w:ascii="Times New Roman" w:hAnsi="Times New Roman" w:cs="Times New Roman"/>
          <w:color w:val="000000" w:themeColor="text1"/>
          <w:sz w:val="20"/>
          <w:szCs w:val="20"/>
          <w14:textFill>
            <w14:solidFill>
              <w14:schemeClr w14:val="tx1"/>
            </w14:solidFill>
          </w14:textFill>
        </w:rPr>
      </w:pPr>
      <w:r>
        <w:rPr>
          <w:rFonts w:ascii="Times New Roman" w:hAnsi="Times New Roman" w:cs="Times New Roman"/>
          <w:color w:val="000000" w:themeColor="text1"/>
          <w:sz w:val="20"/>
          <w:szCs w:val="20"/>
          <w14:textFill>
            <w14:solidFill>
              <w14:schemeClr w14:val="tx1"/>
            </w14:solidFill>
          </w14:textFill>
        </w:rPr>
        <w:t>Output:</w:t>
      </w:r>
    </w:p>
    <w:p w14:paraId="588563B4">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4143375" cy="1438275"/>
            <wp:effectExtent l="0" t="0" r="9525" b="9525"/>
            <wp:docPr id="5085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71801" name="Picture 1"/>
                    <pic:cNvPicPr>
                      <a:picLocks noChangeAspect="1"/>
                    </pic:cNvPicPr>
                  </pic:nvPicPr>
                  <pic:blipFill>
                    <a:blip r:embed="rId17"/>
                    <a:stretch>
                      <a:fillRect/>
                    </a:stretch>
                  </pic:blipFill>
                  <pic:spPr>
                    <a:xfrm>
                      <a:off x="0" y="0"/>
                      <a:ext cx="4143375" cy="1438275"/>
                    </a:xfrm>
                    <a:prstGeom prst="rect">
                      <a:avLst/>
                    </a:prstGeom>
                  </pic:spPr>
                </pic:pic>
              </a:graphicData>
            </a:graphic>
          </wp:inline>
        </w:drawing>
      </w:r>
    </w:p>
    <w:p w14:paraId="55ED5533">
      <w:pPr>
        <w:rPr>
          <w:rFonts w:ascii="Times New Roman" w:hAnsi="Times New Roman" w:cs="Times New Roman"/>
          <w:color w:val="1F497D" w:themeColor="text2"/>
          <w:sz w:val="28"/>
          <w:szCs w:val="28"/>
          <w:lang w:val="en-IN"/>
          <w14:textFill>
            <w14:solidFill>
              <w14:schemeClr w14:val="tx2"/>
            </w14:solidFill>
          </w14:textFill>
        </w:rPr>
      </w:pPr>
      <w:r>
        <w:rPr>
          <w:rFonts w:ascii="Times New Roman" w:hAnsi="Times New Roman" w:cs="Times New Roman"/>
          <w:color w:val="1F497D" w:themeColor="text2"/>
          <w:sz w:val="28"/>
          <w:szCs w:val="28"/>
          <w:lang w:val="en-IN"/>
          <w14:textFill>
            <w14:solidFill>
              <w14:schemeClr w14:val="tx2"/>
            </w14:solidFill>
          </w14:textFill>
        </w:rPr>
        <w:drawing>
          <wp:inline distT="0" distB="0" distL="0" distR="0">
            <wp:extent cx="857250" cy="309880"/>
            <wp:effectExtent l="0" t="0" r="0" b="0"/>
            <wp:docPr id="192078145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81458" name="Picture 7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18224" cy="331796"/>
                    </a:xfrm>
                    <a:prstGeom prst="rect">
                      <a:avLst/>
                    </a:prstGeom>
                    <a:noFill/>
                    <a:ln>
                      <a:noFill/>
                    </a:ln>
                  </pic:spPr>
                </pic:pic>
              </a:graphicData>
            </a:graphic>
          </wp:inline>
        </w:drawing>
      </w:r>
    </w:p>
    <w:p w14:paraId="09773F22">
      <w:pPr>
        <w:rPr>
          <w:color w:val="1F497D" w:themeColor="text2"/>
          <w:sz w:val="28"/>
          <w:szCs w:val="28"/>
          <w:lang w:val="en-IN"/>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Q4. Display addresses for a specific customer</w:t>
      </w:r>
    </w:p>
    <w:p w14:paraId="662FAE26">
      <w:pPr>
        <w:rPr>
          <w:rFonts w:ascii="Times New Roman" w:hAnsi="Times New Roman" w:cs="Times New Roman"/>
          <w:color w:val="1F497D" w:themeColor="text2"/>
          <w:sz w:val="28"/>
          <w:szCs w:val="28"/>
          <w:lang w:val="en-IN"/>
          <w14:textFill>
            <w14:solidFill>
              <w14:schemeClr w14:val="tx2"/>
            </w14:solidFill>
          </w14:textFill>
        </w:rPr>
      </w:pPr>
    </w:p>
    <w:p w14:paraId="09E69C62">
      <w:pPr>
        <w:rPr>
          <w:rFonts w:ascii="Times New Roman" w:hAnsi="Times New Roman" w:cs="Times New Roman"/>
          <w:sz w:val="22"/>
        </w:rPr>
      </w:pPr>
      <w:r>
        <w:rPr>
          <w:color w:val="1F497D" w:themeColor="text2"/>
          <w:sz w:val="28"/>
          <w:szCs w:val="28"/>
          <w:lang w:val="en-IN"/>
          <w14:textFill>
            <w14:solidFill>
              <w14:schemeClr w14:val="tx2"/>
            </w14:solidFill>
          </w14:textFill>
        </w:rPr>
        <w:drawing>
          <wp:anchor distT="0" distB="0" distL="114300" distR="114300" simplePos="0" relativeHeight="251663360" behindDoc="1" locked="0" layoutInCell="1" allowOverlap="1">
            <wp:simplePos x="0" y="0"/>
            <wp:positionH relativeFrom="column">
              <wp:posOffset>373380</wp:posOffset>
            </wp:positionH>
            <wp:positionV relativeFrom="paragraph">
              <wp:posOffset>15875</wp:posOffset>
            </wp:positionV>
            <wp:extent cx="5549900" cy="5499100"/>
            <wp:effectExtent l="0" t="0" r="0" b="6350"/>
            <wp:wrapNone/>
            <wp:docPr id="1861053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53422"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49900" cy="5499100"/>
                    </a:xfrm>
                    <a:prstGeom prst="rect">
                      <a:avLst/>
                    </a:prstGeom>
                    <a:noFill/>
                    <a:ln>
                      <a:noFill/>
                    </a:ln>
                  </pic:spPr>
                </pic:pic>
              </a:graphicData>
            </a:graphic>
          </wp:anchor>
        </w:drawing>
      </w:r>
      <w:r>
        <w:rPr>
          <w:rFonts w:ascii="Times New Roman" w:hAnsi="Times New Roman" w:cs="Times New Roman"/>
          <w:sz w:val="22"/>
        </w:rPr>
        <w:t>SELECT * FROM Address WHERE Customer_ID=1;</w:t>
      </w:r>
    </w:p>
    <w:p w14:paraId="46694C6B">
      <w:pPr>
        <w:rPr>
          <w:rFonts w:ascii="Times New Roman" w:hAnsi="Times New Roman" w:cs="Times New Roman"/>
          <w:sz w:val="20"/>
          <w:szCs w:val="20"/>
        </w:rPr>
      </w:pPr>
      <w:r>
        <w:rPr>
          <w:rFonts w:ascii="Times New Roman" w:hAnsi="Times New Roman" w:cs="Times New Roman"/>
          <w:sz w:val="20"/>
          <w:szCs w:val="20"/>
        </w:rPr>
        <w:t>Output:</w:t>
      </w:r>
    </w:p>
    <w:p w14:paraId="4AA30874">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6309360" cy="1162050"/>
            <wp:effectExtent l="0" t="0" r="0" b="0"/>
            <wp:docPr id="17071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22617" name="Picture 1"/>
                    <pic:cNvPicPr>
                      <a:picLocks noChangeAspect="1"/>
                    </pic:cNvPicPr>
                  </pic:nvPicPr>
                  <pic:blipFill>
                    <a:blip r:embed="rId18"/>
                    <a:stretch>
                      <a:fillRect/>
                    </a:stretch>
                  </pic:blipFill>
                  <pic:spPr>
                    <a:xfrm>
                      <a:off x="0" y="0"/>
                      <a:ext cx="6309360" cy="1162050"/>
                    </a:xfrm>
                    <a:prstGeom prst="rect">
                      <a:avLst/>
                    </a:prstGeom>
                  </pic:spPr>
                </pic:pic>
              </a:graphicData>
            </a:graphic>
          </wp:inline>
        </w:drawing>
      </w:r>
    </w:p>
    <w:p w14:paraId="032121F3">
      <w:pPr>
        <w:rPr>
          <w:rFonts w:ascii="Times New Roman" w:hAnsi="Times New Roman" w:cs="Times New Roman"/>
          <w:color w:val="1F497D" w:themeColor="text2"/>
          <w:sz w:val="24"/>
          <w:szCs w:val="24"/>
          <w14:textFill>
            <w14:solidFill>
              <w14:schemeClr w14:val="tx2"/>
            </w14:solidFill>
          </w14:textFill>
        </w:rPr>
      </w:pPr>
    </w:p>
    <w:p w14:paraId="4CF4AF37">
      <w:pPr>
        <w:rPr>
          <w:rFonts w:ascii="Times New Roman" w:hAnsi="Times New Roman" w:cs="Times New Roman"/>
          <w:sz w:val="28"/>
          <w:szCs w:val="28"/>
        </w:rPr>
      </w:pPr>
      <w:r>
        <w:rPr>
          <w:rFonts w:ascii="Times New Roman" w:hAnsi="Times New Roman" w:cs="Times New Roman"/>
          <w:color w:val="1F497D" w:themeColor="text2"/>
          <w:sz w:val="28"/>
          <w:szCs w:val="28"/>
          <w14:textFill>
            <w14:solidFill>
              <w14:schemeClr w14:val="tx2"/>
            </w14:solidFill>
          </w14:textFill>
        </w:rPr>
        <w:t>Q5. Customers with their addresses</w:t>
      </w:r>
    </w:p>
    <w:p w14:paraId="02BBC4A7">
      <w:pPr>
        <w:rPr>
          <w:rFonts w:ascii="Times New Roman" w:hAnsi="Times New Roman" w:cs="Times New Roman"/>
          <w:sz w:val="22"/>
        </w:rPr>
      </w:pPr>
      <w:r>
        <w:rPr>
          <w:rFonts w:ascii="Times New Roman" w:hAnsi="Times New Roman" w:cs="Times New Roman"/>
          <w:sz w:val="22"/>
        </w:rPr>
        <w:t>SELECT c.Customer_ID, c.Customer_Name, a.Address_Line, a.City, a.State, a.Postal_Code FROM Customer c JOIN Address a ON c.Customer_ID=a.Customer_ID;</w:t>
      </w:r>
    </w:p>
    <w:p w14:paraId="41DE6407">
      <w:pPr>
        <w:rPr>
          <w:rFonts w:ascii="Times New Roman" w:hAnsi="Times New Roman" w:cs="Times New Roman"/>
          <w:sz w:val="20"/>
          <w:szCs w:val="20"/>
        </w:rPr>
      </w:pPr>
      <w:r>
        <w:rPr>
          <w:rFonts w:ascii="Times New Roman" w:hAnsi="Times New Roman" w:cs="Times New Roman"/>
          <w:sz w:val="20"/>
          <w:szCs w:val="20"/>
        </w:rPr>
        <w:t>Output:</w:t>
      </w:r>
    </w:p>
    <w:p w14:paraId="3860DE8B">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6309360" cy="429895"/>
            <wp:effectExtent l="0" t="0" r="0" b="8255"/>
            <wp:docPr id="17188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90215" name="Picture 1"/>
                    <pic:cNvPicPr>
                      <a:picLocks noChangeAspect="1"/>
                    </pic:cNvPicPr>
                  </pic:nvPicPr>
                  <pic:blipFill>
                    <a:blip r:embed="rId19"/>
                    <a:stretch>
                      <a:fillRect/>
                    </a:stretch>
                  </pic:blipFill>
                  <pic:spPr>
                    <a:xfrm>
                      <a:off x="0" y="0"/>
                      <a:ext cx="6309360" cy="429895"/>
                    </a:xfrm>
                    <a:prstGeom prst="rect">
                      <a:avLst/>
                    </a:prstGeom>
                  </pic:spPr>
                </pic:pic>
              </a:graphicData>
            </a:graphic>
          </wp:inline>
        </w:drawing>
      </w:r>
    </w:p>
    <w:p w14:paraId="62DCE9AA">
      <w:pPr>
        <w:rPr>
          <w:rFonts w:ascii="Times New Roman" w:hAnsi="Times New Roman" w:cs="Times New Roman"/>
          <w:sz w:val="20"/>
          <w:szCs w:val="20"/>
        </w:rPr>
      </w:pPr>
    </w:p>
    <w:p w14:paraId="37864F7F">
      <w:pPr>
        <w:rPr>
          <w:rFonts w:ascii="Times New Roman" w:hAnsi="Times New Roman" w:cs="Times New Roman"/>
          <w:color w:val="1F497D" w:themeColor="text2"/>
          <w:sz w:val="28"/>
          <w:szCs w:val="28"/>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Q6. Display addresses by city</w:t>
      </w:r>
    </w:p>
    <w:p w14:paraId="1A41D279">
      <w:pPr>
        <w:rPr>
          <w:rFonts w:ascii="Times New Roman" w:hAnsi="Times New Roman" w:cs="Times New Roman"/>
          <w:sz w:val="22"/>
        </w:rPr>
      </w:pPr>
      <w:r>
        <w:rPr>
          <w:rFonts w:ascii="Times New Roman" w:hAnsi="Times New Roman" w:cs="Times New Roman"/>
          <w:sz w:val="22"/>
        </w:rPr>
        <w:t>SELECT * FROM Address WHERE City='Kakinada';</w:t>
      </w:r>
    </w:p>
    <w:p w14:paraId="4C748EEC">
      <w:pPr>
        <w:rPr>
          <w:rFonts w:ascii="Times New Roman" w:hAnsi="Times New Roman" w:cs="Times New Roman"/>
          <w:sz w:val="20"/>
          <w:szCs w:val="20"/>
        </w:rPr>
      </w:pPr>
      <w:r>
        <w:rPr>
          <w:rFonts w:ascii="Times New Roman" w:hAnsi="Times New Roman" w:cs="Times New Roman"/>
          <w:sz w:val="20"/>
          <w:szCs w:val="20"/>
        </w:rPr>
        <w:t>Output:</w:t>
      </w:r>
    </w:p>
    <w:p w14:paraId="47E21DE7">
      <w:pPr>
        <w:rPr>
          <w:rFonts w:ascii="Times New Roman" w:hAnsi="Times New Roman" w:cs="Times New Roman"/>
          <w:sz w:val="20"/>
          <w:szCs w:val="20"/>
        </w:rPr>
      </w:pPr>
      <w:r>
        <w:rPr>
          <w:rFonts w:ascii="Times New Roman" w:hAnsi="Times New Roman" w:cs="Times New Roman"/>
          <w:sz w:val="20"/>
          <w:szCs w:val="20"/>
        </w:rPr>
        <w:drawing>
          <wp:inline distT="0" distB="0" distL="0" distR="0">
            <wp:extent cx="6309360" cy="925830"/>
            <wp:effectExtent l="0" t="0" r="0" b="7620"/>
            <wp:docPr id="159760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9081" name="Picture 1"/>
                    <pic:cNvPicPr>
                      <a:picLocks noChangeAspect="1"/>
                    </pic:cNvPicPr>
                  </pic:nvPicPr>
                  <pic:blipFill>
                    <a:blip r:embed="rId20"/>
                    <a:stretch>
                      <a:fillRect/>
                    </a:stretch>
                  </pic:blipFill>
                  <pic:spPr>
                    <a:xfrm>
                      <a:off x="0" y="0"/>
                      <a:ext cx="6309360" cy="925830"/>
                    </a:xfrm>
                    <a:prstGeom prst="rect">
                      <a:avLst/>
                    </a:prstGeom>
                  </pic:spPr>
                </pic:pic>
              </a:graphicData>
            </a:graphic>
          </wp:inline>
        </w:drawing>
      </w:r>
    </w:p>
    <w:p w14:paraId="445AD41B">
      <w:pPr>
        <w:rPr>
          <w:rFonts w:ascii="Times New Roman" w:hAnsi="Times New Roman" w:cs="Times New Roman"/>
          <w:sz w:val="20"/>
          <w:szCs w:val="20"/>
        </w:rPr>
      </w:pPr>
    </w:p>
    <w:p w14:paraId="599B54F3">
      <w:pPr>
        <w:rPr>
          <w:rFonts w:ascii="Times New Roman" w:hAnsi="Times New Roman" w:cs="Times New Roman"/>
          <w:b/>
          <w:bCs/>
          <w:color w:val="1F497D" w:themeColor="text2"/>
          <w:sz w:val="28"/>
          <w:szCs w:val="28"/>
          <w14:textFill>
            <w14:solidFill>
              <w14:schemeClr w14:val="tx2"/>
            </w14:solidFill>
          </w14:textFill>
        </w:rPr>
      </w:pPr>
      <w:r>
        <w:rPr>
          <w:rFonts w:ascii="Times New Roman" w:hAnsi="Times New Roman" w:cs="Times New Roman"/>
          <w:b/>
          <w:bCs/>
          <w:color w:val="1F497D" w:themeColor="text2"/>
          <w:sz w:val="28"/>
          <w:szCs w:val="28"/>
          <w14:textFill>
            <w14:solidFill>
              <w14:schemeClr w14:val="tx2"/>
            </w14:solidFill>
          </w14:textFill>
        </w:rPr>
        <w:t xml:space="preserve"> </w:t>
      </w:r>
      <w:r>
        <w:rPr>
          <w:rFonts w:ascii="Times New Roman" w:hAnsi="Times New Roman" w:cs="Times New Roman"/>
          <w:color w:val="1F497D" w:themeColor="text2"/>
          <w:sz w:val="28"/>
          <w:szCs w:val="28"/>
          <w14:textFill>
            <w14:solidFill>
              <w14:schemeClr w14:val="tx2"/>
            </w14:solidFill>
          </w14:textFill>
        </w:rPr>
        <w:t>Q7. Display addresses by state</w:t>
      </w:r>
    </w:p>
    <w:p w14:paraId="762DBE3F">
      <w:pPr>
        <w:rPr>
          <w:rFonts w:ascii="Times New Roman" w:hAnsi="Times New Roman" w:cs="Times New Roman"/>
          <w:b/>
          <w:bCs/>
          <w:color w:val="1F497D" w:themeColor="text2"/>
          <w:sz w:val="22"/>
          <w14:textFill>
            <w14:solidFill>
              <w14:schemeClr w14:val="tx2"/>
            </w14:solidFill>
          </w14:textFill>
        </w:rPr>
      </w:pPr>
      <w:r>
        <w:rPr>
          <w:rFonts w:ascii="Times New Roman" w:hAnsi="Times New Roman" w:cs="Times New Roman"/>
        </w:rPr>
        <w:t xml:space="preserve"> </w:t>
      </w:r>
      <w:r>
        <w:rPr>
          <w:rFonts w:ascii="Times New Roman" w:hAnsi="Times New Roman" w:cs="Times New Roman"/>
          <w:sz w:val="22"/>
        </w:rPr>
        <w:t>SELECT * FROM Address WHERE State='Andhra Pradesh’;</w:t>
      </w:r>
    </w:p>
    <w:p w14:paraId="7BC9817E">
      <w:pPr>
        <w:rPr>
          <w:rFonts w:ascii="Times New Roman" w:hAnsi="Times New Roman" w:cs="Times New Roman"/>
        </w:rPr>
      </w:pPr>
      <w:r>
        <w:rPr>
          <w:rFonts w:ascii="Times New Roman" w:hAnsi="Times New Roman" w:cs="Times New Roman"/>
        </w:rPr>
        <w:t xml:space="preserve"> Output :</w:t>
      </w:r>
    </w:p>
    <w:p w14:paraId="2F91264E">
      <w:pPr>
        <w:rPr>
          <w:rFonts w:ascii="Times New Roman" w:hAnsi="Times New Roman" w:cs="Times New Roman"/>
          <w:lang w:val="en-IN"/>
        </w:rPr>
      </w:pPr>
      <w:r>
        <w:rPr>
          <w:rFonts w:ascii="Times New Roman" w:hAnsi="Times New Roman" w:cs="Times New Roman"/>
          <w:lang w:val="en-IN"/>
        </w:rPr>
        <w:drawing>
          <wp:inline distT="0" distB="0" distL="0" distR="0">
            <wp:extent cx="878205" cy="316865"/>
            <wp:effectExtent l="0" t="0" r="0" b="6985"/>
            <wp:docPr id="171701205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12055"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14559" cy="330471"/>
                    </a:xfrm>
                    <a:prstGeom prst="rect">
                      <a:avLst/>
                    </a:prstGeom>
                    <a:noFill/>
                    <a:ln>
                      <a:noFill/>
                    </a:ln>
                  </pic:spPr>
                </pic:pic>
              </a:graphicData>
            </a:graphic>
          </wp:inline>
        </w:drawing>
      </w:r>
    </w:p>
    <w:p w14:paraId="1E3271F1">
      <w:pPr>
        <w:rPr>
          <w:rFonts w:ascii="Times New Roman" w:hAnsi="Times New Roman" w:cs="Times New Roman"/>
          <w:b/>
          <w:bCs/>
          <w:color w:val="1F497D" w:themeColor="text2"/>
          <w:sz w:val="28"/>
          <w:szCs w:val="28"/>
          <w14:textFill>
            <w14:solidFill>
              <w14:schemeClr w14:val="tx2"/>
            </w14:solidFill>
          </w14:textFill>
        </w:rPr>
      </w:pPr>
      <w:r>
        <w:rPr>
          <w:rFonts w:ascii="Times New Roman" w:hAnsi="Times New Roman" w:cs="Times New Roman"/>
        </w:rPr>
        <w:t xml:space="preserve">  </w:t>
      </w:r>
      <w:r>
        <w:rPr>
          <w:rFonts w:ascii="Times New Roman" w:hAnsi="Times New Roman" w:cs="Times New Roman"/>
        </w:rPr>
        <w:drawing>
          <wp:inline distT="0" distB="0" distL="0" distR="0">
            <wp:extent cx="1733550" cy="504825"/>
            <wp:effectExtent l="0" t="0" r="0" b="9525"/>
            <wp:docPr id="188545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9706" name="Picture 1"/>
                    <pic:cNvPicPr>
                      <a:picLocks noChangeAspect="1"/>
                    </pic:cNvPicPr>
                  </pic:nvPicPr>
                  <pic:blipFill>
                    <a:blip r:embed="rId21"/>
                    <a:stretch>
                      <a:fillRect/>
                    </a:stretch>
                  </pic:blipFill>
                  <pic:spPr>
                    <a:xfrm>
                      <a:off x="0" y="0"/>
                      <a:ext cx="1733550" cy="504825"/>
                    </a:xfrm>
                    <a:prstGeom prst="rect">
                      <a:avLst/>
                    </a:prstGeom>
                  </pic:spPr>
                </pic:pic>
              </a:graphicData>
            </a:graphic>
          </wp:inline>
        </w:drawing>
      </w:r>
    </w:p>
    <w:p w14:paraId="66DE7CDF">
      <w:pPr>
        <w:rPr>
          <w:rFonts w:ascii="Times New Roman" w:hAnsi="Times New Roman" w:cs="Times New Roman"/>
          <w:color w:val="1F497D" w:themeColor="text2"/>
          <w:sz w:val="28"/>
          <w:szCs w:val="28"/>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Q8. Count total addresses</w:t>
      </w:r>
    </w:p>
    <w:p w14:paraId="07C08713">
      <w:pPr>
        <w:rPr>
          <w:sz w:val="22"/>
          <w:lang w:val="en-IN"/>
        </w:rPr>
      </w:pPr>
      <w:r>
        <w:rPr>
          <w:sz w:val="22"/>
          <w:lang w:val="en-IN"/>
        </w:rPr>
        <w:drawing>
          <wp:anchor distT="0" distB="0" distL="114300" distR="114300" simplePos="0" relativeHeight="251664384" behindDoc="1" locked="0" layoutInCell="1" allowOverlap="1">
            <wp:simplePos x="0" y="0"/>
            <wp:positionH relativeFrom="column">
              <wp:posOffset>309880</wp:posOffset>
            </wp:positionH>
            <wp:positionV relativeFrom="paragraph">
              <wp:posOffset>172720</wp:posOffset>
            </wp:positionV>
            <wp:extent cx="5676900" cy="5651500"/>
            <wp:effectExtent l="0" t="0" r="0" b="6350"/>
            <wp:wrapNone/>
            <wp:docPr id="508269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69676"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76900" cy="5651500"/>
                    </a:xfrm>
                    <a:prstGeom prst="rect">
                      <a:avLst/>
                    </a:prstGeom>
                    <a:noFill/>
                    <a:ln>
                      <a:noFill/>
                    </a:ln>
                  </pic:spPr>
                </pic:pic>
              </a:graphicData>
            </a:graphic>
          </wp:anchor>
        </w:drawing>
      </w:r>
      <w:r>
        <w:rPr>
          <w:rFonts w:ascii="Times New Roman" w:hAnsi="Times New Roman" w:cs="Times New Roman"/>
          <w:sz w:val="22"/>
        </w:rPr>
        <w:t>SELECT COUNT(*) AS Total_Addresses FROM Address</w:t>
      </w:r>
    </w:p>
    <w:p w14:paraId="5843AF8B">
      <w:pPr>
        <w:rPr>
          <w:rFonts w:ascii="Times New Roman" w:hAnsi="Times New Roman" w:cs="Times New Roman"/>
          <w:sz w:val="22"/>
        </w:rPr>
      </w:pPr>
      <w:r>
        <w:rPr>
          <w:rFonts w:ascii="Times New Roman" w:hAnsi="Times New Roman" w:cs="Times New Roman"/>
          <w:sz w:val="22"/>
        </w:rPr>
        <w:t>;</w:t>
      </w:r>
    </w:p>
    <w:p w14:paraId="0A7907CA">
      <w:pPr>
        <w:rPr>
          <w:rFonts w:ascii="Times New Roman" w:hAnsi="Times New Roman" w:cs="Times New Roman"/>
        </w:rPr>
      </w:pPr>
      <w:r>
        <w:rPr>
          <w:rFonts w:ascii="Times New Roman" w:hAnsi="Times New Roman" w:cs="Times New Roman"/>
        </w:rPr>
        <w:t xml:space="preserve">Output: </w:t>
      </w:r>
    </w:p>
    <w:p w14:paraId="1ADC90EC">
      <w:pPr>
        <w:rPr>
          <w:rFonts w:ascii="Times New Roman" w:hAnsi="Times New Roman" w:cs="Times New Roman"/>
        </w:rPr>
      </w:pPr>
      <w:r>
        <w:rPr>
          <w:rFonts w:ascii="Times New Roman" w:hAnsi="Times New Roman" w:cs="Times New Roman"/>
          <w:b/>
          <w:bCs/>
          <w:color w:val="1F497D" w:themeColor="text2"/>
          <w:sz w:val="28"/>
          <w:szCs w:val="28"/>
          <w14:textFill>
            <w14:solidFill>
              <w14:schemeClr w14:val="tx2"/>
            </w14:solidFill>
          </w14:textFill>
        </w:rPr>
        <w:drawing>
          <wp:inline distT="0" distB="0" distL="0" distR="0">
            <wp:extent cx="1733550" cy="504825"/>
            <wp:effectExtent l="0" t="0" r="0" b="9525"/>
            <wp:docPr id="48006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65713" name="Picture 1"/>
                    <pic:cNvPicPr>
                      <a:picLocks noChangeAspect="1"/>
                    </pic:cNvPicPr>
                  </pic:nvPicPr>
                  <pic:blipFill>
                    <a:blip r:embed="rId21"/>
                    <a:stretch>
                      <a:fillRect/>
                    </a:stretch>
                  </pic:blipFill>
                  <pic:spPr>
                    <a:xfrm>
                      <a:off x="0" y="0"/>
                      <a:ext cx="1733550" cy="504825"/>
                    </a:xfrm>
                    <a:prstGeom prst="rect">
                      <a:avLst/>
                    </a:prstGeom>
                  </pic:spPr>
                </pic:pic>
              </a:graphicData>
            </a:graphic>
          </wp:inline>
        </w:drawing>
      </w:r>
    </w:p>
    <w:p w14:paraId="7EE99F9E">
      <w:pPr>
        <w:rPr>
          <w:rFonts w:ascii="Times New Roman" w:hAnsi="Times New Roman" w:cs="Times New Roman"/>
        </w:rPr>
      </w:pPr>
    </w:p>
    <w:p w14:paraId="48E7A934">
      <w:pPr>
        <w:rPr>
          <w:rFonts w:ascii="Times New Roman" w:hAnsi="Times New Roman" w:cs="Times New Roman"/>
          <w:color w:val="1F497D" w:themeColor="text2"/>
          <w:sz w:val="28"/>
          <w:szCs w:val="28"/>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Q9.</w:t>
      </w:r>
      <w:r>
        <w:rPr>
          <w:rFonts w:ascii="Times New Roman" w:hAnsi="Times New Roman" w:cs="Times New Roman"/>
          <w:color w:val="1F497D" w:themeColor="text2"/>
          <w14:textFill>
            <w14:solidFill>
              <w14:schemeClr w14:val="tx2"/>
            </w14:solidFill>
          </w14:textFill>
        </w:rPr>
        <w:t xml:space="preserve"> </w:t>
      </w:r>
      <w:r>
        <w:rPr>
          <w:rFonts w:ascii="Times New Roman" w:hAnsi="Times New Roman" w:cs="Times New Roman"/>
          <w:color w:val="1F497D" w:themeColor="text2"/>
          <w:sz w:val="28"/>
          <w:szCs w:val="28"/>
          <w14:textFill>
            <w14:solidFill>
              <w14:schemeClr w14:val="tx2"/>
            </w14:solidFill>
          </w14:textFill>
        </w:rPr>
        <w:t>Number of addresses per customer</w:t>
      </w:r>
    </w:p>
    <w:p w14:paraId="2C667039">
      <w:pPr>
        <w:rPr>
          <w:rFonts w:ascii="Times New Roman" w:hAnsi="Times New Roman" w:cs="Times New Roman"/>
          <w:sz w:val="22"/>
        </w:rPr>
      </w:pPr>
      <w:r>
        <w:rPr>
          <w:rFonts w:ascii="Times New Roman" w:hAnsi="Times New Roman" w:cs="Times New Roman"/>
          <w:sz w:val="22"/>
        </w:rPr>
        <w:t>SELECT Customer_ID, COUNT(*) AS Address_Count FROM Address GROUP BY Customer_ID;</w:t>
      </w:r>
    </w:p>
    <w:p w14:paraId="709AA976">
      <w:pPr>
        <w:rPr>
          <w:rFonts w:ascii="Times New Roman" w:hAnsi="Times New Roman" w:cs="Times New Roman"/>
        </w:rPr>
      </w:pPr>
      <w:r>
        <w:rPr>
          <w:rFonts w:ascii="Times New Roman" w:hAnsi="Times New Roman" w:cs="Times New Roman"/>
        </w:rPr>
        <w:t xml:space="preserve">Output: </w:t>
      </w:r>
    </w:p>
    <w:p w14:paraId="6ECE502F">
      <w:pPr>
        <w:rPr>
          <w:rFonts w:ascii="Times New Roman" w:hAnsi="Times New Roman" w:cs="Times New Roman"/>
          <w:b/>
          <w:bCs/>
          <w:color w:val="1F497D" w:themeColor="text2"/>
          <w:sz w:val="22"/>
          <w14:textFill>
            <w14:solidFill>
              <w14:schemeClr w14:val="tx2"/>
            </w14:solidFill>
          </w14:textFill>
        </w:rPr>
      </w:pPr>
      <w:r>
        <w:rPr>
          <w:rFonts w:ascii="Times New Roman" w:hAnsi="Times New Roman" w:cs="Times New Roman"/>
          <w:b/>
          <w:bCs/>
          <w:color w:val="1F497D" w:themeColor="text2"/>
          <w:sz w:val="22"/>
          <w14:textFill>
            <w14:solidFill>
              <w14:schemeClr w14:val="tx2"/>
            </w14:solidFill>
          </w14:textFill>
        </w:rPr>
        <w:drawing>
          <wp:inline distT="0" distB="0" distL="0" distR="0">
            <wp:extent cx="2914650" cy="1447800"/>
            <wp:effectExtent l="0" t="0" r="0" b="0"/>
            <wp:docPr id="16807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75330" name="Picture 1"/>
                    <pic:cNvPicPr>
                      <a:picLocks noChangeAspect="1"/>
                    </pic:cNvPicPr>
                  </pic:nvPicPr>
                  <pic:blipFill>
                    <a:blip r:embed="rId22"/>
                    <a:stretch>
                      <a:fillRect/>
                    </a:stretch>
                  </pic:blipFill>
                  <pic:spPr>
                    <a:xfrm>
                      <a:off x="0" y="0"/>
                      <a:ext cx="2914650" cy="1447800"/>
                    </a:xfrm>
                    <a:prstGeom prst="rect">
                      <a:avLst/>
                    </a:prstGeom>
                  </pic:spPr>
                </pic:pic>
              </a:graphicData>
            </a:graphic>
          </wp:inline>
        </w:drawing>
      </w:r>
    </w:p>
    <w:p w14:paraId="78641544">
      <w:pPr>
        <w:pStyle w:val="37"/>
        <w:rPr>
          <w:rFonts w:ascii="Times New Roman" w:hAnsi="Times New Roman" w:cs="Times New Roman"/>
        </w:rPr>
      </w:pPr>
    </w:p>
    <w:p w14:paraId="35E4E6A1">
      <w:pPr>
        <w:pStyle w:val="37"/>
        <w:rPr>
          <w:rFonts w:ascii="Times New Roman" w:hAnsi="Times New Roman" w:cs="Times New Roman"/>
          <w:u w:val="single"/>
        </w:rPr>
      </w:pPr>
      <w:r>
        <w:rPr>
          <w:rFonts w:ascii="Times New Roman" w:hAnsi="Times New Roman" w:cs="Times New Roman"/>
          <w:u w:val="single"/>
        </w:rPr>
        <w:t>Product &amp; Category</w:t>
      </w:r>
    </w:p>
    <w:p w14:paraId="5EB1A431">
      <w:pPr>
        <w:pStyle w:val="37"/>
        <w:rPr>
          <w:rFonts w:ascii="Times New Roman" w:hAnsi="Times New Roman" w:cs="Times New Roman"/>
          <w:sz w:val="28"/>
          <w:szCs w:val="28"/>
        </w:rPr>
      </w:pPr>
    </w:p>
    <w:p w14:paraId="12EDAF2A">
      <w:pPr>
        <w:pStyle w:val="37"/>
        <w:rPr>
          <w:rFonts w:ascii="Times New Roman" w:hAnsi="Times New Roman" w:cs="Times New Roman"/>
          <w:sz w:val="28"/>
          <w:szCs w:val="28"/>
        </w:rPr>
      </w:pPr>
    </w:p>
    <w:p w14:paraId="114187CB">
      <w:pPr>
        <w:pStyle w:val="37"/>
        <w:rPr>
          <w:rFonts w:ascii="Times New Roman" w:hAnsi="Times New Roman" w:cs="Times New Roman"/>
          <w:sz w:val="28"/>
          <w:szCs w:val="28"/>
        </w:rPr>
      </w:pPr>
      <w:r>
        <w:rPr>
          <w:rFonts w:ascii="Times New Roman" w:hAnsi="Times New Roman" w:cs="Times New Roman"/>
          <w:sz w:val="28"/>
          <w:szCs w:val="28"/>
        </w:rPr>
        <w:t xml:space="preserve">Q10. Display all product </w:t>
      </w:r>
    </w:p>
    <w:p w14:paraId="7C57EDC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 SELECT * FROM Product;  </w:t>
      </w:r>
    </w:p>
    <w:p w14:paraId="1E2A821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73F44B96">
      <w:pPr>
        <w:pStyle w:val="37"/>
        <w:rPr>
          <w:rFonts w:ascii="Times New Roman" w:hAnsi="Times New Roman" w:cs="Times New Roman"/>
          <w:color w:val="000000" w:themeColor="text1"/>
          <w:sz w:val="22"/>
          <w:szCs w:val="22"/>
          <w14:textFill>
            <w14:solidFill>
              <w14:schemeClr w14:val="tx1"/>
            </w14:solidFill>
          </w14:textFill>
        </w:rPr>
      </w:pPr>
    </w:p>
    <w:p w14:paraId="2525BE39">
      <w:pPr>
        <w:pStyle w:val="37"/>
        <w:rPr>
          <w:rFonts w:ascii="Times New Roman" w:hAnsi="Times New Roman" w:cs="Times New Roman"/>
          <w:color w:val="000000" w:themeColor="text1"/>
          <w:sz w:val="22"/>
          <w:szCs w:val="22"/>
          <w14:textFill>
            <w14:solidFill>
              <w14:schemeClr w14:val="tx1"/>
            </w14:solidFill>
          </w14:textFill>
        </w:rPr>
      </w:pPr>
    </w:p>
    <w:p w14:paraId="2364342F">
      <w:pPr>
        <w:pStyle w:val="37"/>
        <w:rPr>
          <w:rFonts w:ascii="Times New Roman" w:hAnsi="Times New Roman" w:cs="Times New Roman"/>
          <w:color w:val="000000" w:themeColor="text1"/>
          <w:sz w:val="22"/>
          <w:szCs w:val="22"/>
          <w14:textFill>
            <w14:solidFill>
              <w14:schemeClr w14:val="tx1"/>
            </w14:solidFill>
          </w14:textFill>
        </w:rPr>
      </w:pPr>
    </w:p>
    <w:p w14:paraId="7E38F697">
      <w:pPr>
        <w:pStyle w:val="37"/>
        <w:rPr>
          <w:rFonts w:ascii="Times New Roman" w:hAnsi="Times New Roman" w:cs="Times New Roman"/>
          <w:lang w:val="en-IN"/>
        </w:rPr>
      </w:pPr>
    </w:p>
    <w:p w14:paraId="12DB9B72">
      <w:pPr>
        <w:pStyle w:val="37"/>
        <w:rPr>
          <w:rFonts w:ascii="Times New Roman" w:hAnsi="Times New Roman" w:cs="Times New Roman"/>
          <w:lang w:val="en-IN"/>
        </w:rPr>
      </w:pPr>
      <w:r>
        <w:rPr>
          <w:rFonts w:ascii="Times New Roman" w:hAnsi="Times New Roman" w:cs="Times New Roman"/>
          <w:lang w:val="en-IN"/>
        </w:rPr>
        <w:drawing>
          <wp:inline distT="0" distB="0" distL="0" distR="0">
            <wp:extent cx="962660" cy="347345"/>
            <wp:effectExtent l="0" t="0" r="0" b="0"/>
            <wp:docPr id="1076361156"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1156" name="Picture 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00966" cy="361693"/>
                    </a:xfrm>
                    <a:prstGeom prst="rect">
                      <a:avLst/>
                    </a:prstGeom>
                    <a:noFill/>
                    <a:ln>
                      <a:noFill/>
                    </a:ln>
                  </pic:spPr>
                </pic:pic>
              </a:graphicData>
            </a:graphic>
          </wp:inline>
        </w:drawing>
      </w:r>
    </w:p>
    <w:p w14:paraId="0B7F81C3">
      <w:pPr>
        <w:pStyle w:val="37"/>
        <w:rPr>
          <w:lang w:val="en-IN"/>
        </w:rPr>
      </w:pPr>
      <w:r>
        <w:rPr>
          <w:lang w:val="en-IN"/>
        </w:rPr>
        <w:drawing>
          <wp:anchor distT="0" distB="0" distL="114300" distR="114300" simplePos="0" relativeHeight="251665408" behindDoc="1" locked="0" layoutInCell="1" allowOverlap="1">
            <wp:simplePos x="0" y="0"/>
            <wp:positionH relativeFrom="column">
              <wp:posOffset>328930</wp:posOffset>
            </wp:positionH>
            <wp:positionV relativeFrom="paragraph">
              <wp:posOffset>721360</wp:posOffset>
            </wp:positionV>
            <wp:extent cx="5600700" cy="5760720"/>
            <wp:effectExtent l="0" t="0" r="0" b="0"/>
            <wp:wrapNone/>
            <wp:docPr id="16613417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1746"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00700" cy="5760720"/>
                    </a:xfrm>
                    <a:prstGeom prst="rect">
                      <a:avLst/>
                    </a:prstGeom>
                    <a:noFill/>
                    <a:ln>
                      <a:noFill/>
                    </a:ln>
                  </pic:spPr>
                </pic:pic>
              </a:graphicData>
            </a:graphic>
          </wp:anchor>
        </w:drawing>
      </w:r>
      <w:r>
        <w:rPr>
          <w:rFonts w:ascii="Times New Roman" w:hAnsi="Times New Roman" w:cs="Times New Roman"/>
        </w:rPr>
        <w:drawing>
          <wp:inline distT="0" distB="0" distL="0" distR="0">
            <wp:extent cx="5924550" cy="1685925"/>
            <wp:effectExtent l="0" t="0" r="0" b="9525"/>
            <wp:docPr id="98087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74417" name="Picture 1"/>
                    <pic:cNvPicPr>
                      <a:picLocks noChangeAspect="1"/>
                    </pic:cNvPicPr>
                  </pic:nvPicPr>
                  <pic:blipFill>
                    <a:blip r:embed="rId23"/>
                    <a:stretch>
                      <a:fillRect/>
                    </a:stretch>
                  </pic:blipFill>
                  <pic:spPr>
                    <a:xfrm>
                      <a:off x="0" y="0"/>
                      <a:ext cx="5924550" cy="1685925"/>
                    </a:xfrm>
                    <a:prstGeom prst="rect">
                      <a:avLst/>
                    </a:prstGeom>
                  </pic:spPr>
                </pic:pic>
              </a:graphicData>
            </a:graphic>
          </wp:inline>
        </w:drawing>
      </w:r>
    </w:p>
    <w:p w14:paraId="3CED200F">
      <w:pPr>
        <w:pStyle w:val="37"/>
        <w:rPr>
          <w:rFonts w:ascii="Times New Roman" w:hAnsi="Times New Roman" w:cs="Times New Roman"/>
        </w:rPr>
      </w:pPr>
    </w:p>
    <w:p w14:paraId="25CAB8CC">
      <w:pPr>
        <w:pStyle w:val="37"/>
        <w:rPr>
          <w:rFonts w:ascii="Times New Roman" w:hAnsi="Times New Roman" w:cs="Times New Roman"/>
          <w:sz w:val="28"/>
          <w:szCs w:val="28"/>
        </w:rPr>
      </w:pPr>
    </w:p>
    <w:p w14:paraId="61E5704A">
      <w:pPr>
        <w:pStyle w:val="37"/>
        <w:rPr>
          <w:rFonts w:ascii="Times New Roman" w:hAnsi="Times New Roman" w:cs="Times New Roman"/>
          <w:sz w:val="28"/>
          <w:szCs w:val="28"/>
        </w:rPr>
      </w:pPr>
    </w:p>
    <w:p w14:paraId="2DD28F8A">
      <w:pPr>
        <w:pStyle w:val="37"/>
        <w:rPr>
          <w:rFonts w:ascii="Times New Roman" w:hAnsi="Times New Roman" w:cs="Times New Roman"/>
          <w:sz w:val="28"/>
          <w:szCs w:val="28"/>
        </w:rPr>
      </w:pPr>
      <w:r>
        <w:rPr>
          <w:rFonts w:ascii="Times New Roman" w:hAnsi="Times New Roman" w:cs="Times New Roman"/>
          <w:sz w:val="28"/>
          <w:szCs w:val="28"/>
        </w:rPr>
        <w:t xml:space="preserve">Q11. Products above a price </w:t>
      </w:r>
    </w:p>
    <w:p w14:paraId="652BFCA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Product WHERE Price &gt; 1000;</w:t>
      </w:r>
    </w:p>
    <w:p w14:paraId="14FE003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7576CDC6">
      <w:pPr>
        <w:pStyle w:val="37"/>
        <w:rPr>
          <w:rFonts w:ascii="Times New Roman" w:hAnsi="Times New Roman" w:cs="Times New Roman"/>
        </w:rPr>
      </w:pPr>
      <w:r>
        <w:rPr>
          <w:rFonts w:ascii="Times New Roman" w:hAnsi="Times New Roman" w:cs="Times New Roman"/>
        </w:rPr>
        <w:drawing>
          <wp:inline distT="0" distB="0" distL="0" distR="0">
            <wp:extent cx="5743575" cy="1162050"/>
            <wp:effectExtent l="0" t="0" r="9525" b="0"/>
            <wp:docPr id="4774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81325" name="Picture 1"/>
                    <pic:cNvPicPr>
                      <a:picLocks noChangeAspect="1"/>
                    </pic:cNvPicPr>
                  </pic:nvPicPr>
                  <pic:blipFill>
                    <a:blip r:embed="rId24"/>
                    <a:stretch>
                      <a:fillRect/>
                    </a:stretch>
                  </pic:blipFill>
                  <pic:spPr>
                    <a:xfrm>
                      <a:off x="0" y="0"/>
                      <a:ext cx="5743575" cy="1162050"/>
                    </a:xfrm>
                    <a:prstGeom prst="rect">
                      <a:avLst/>
                    </a:prstGeom>
                  </pic:spPr>
                </pic:pic>
              </a:graphicData>
            </a:graphic>
          </wp:inline>
        </w:drawing>
      </w:r>
    </w:p>
    <w:p w14:paraId="2677D1CF">
      <w:pPr>
        <w:pStyle w:val="37"/>
        <w:rPr>
          <w:rFonts w:ascii="Times New Roman" w:hAnsi="Times New Roman" w:cs="Times New Roman"/>
          <w:sz w:val="28"/>
          <w:szCs w:val="28"/>
        </w:rPr>
      </w:pPr>
    </w:p>
    <w:p w14:paraId="0365CADA">
      <w:pPr>
        <w:pStyle w:val="37"/>
        <w:rPr>
          <w:rFonts w:ascii="Times New Roman" w:hAnsi="Times New Roman" w:cs="Times New Roman"/>
          <w:sz w:val="28"/>
          <w:szCs w:val="28"/>
        </w:rPr>
      </w:pPr>
    </w:p>
    <w:p w14:paraId="3F5E043E">
      <w:pPr>
        <w:pStyle w:val="37"/>
        <w:rPr>
          <w:rFonts w:ascii="Times New Roman" w:hAnsi="Times New Roman" w:cs="Times New Roman"/>
          <w:sz w:val="28"/>
          <w:szCs w:val="28"/>
        </w:rPr>
      </w:pPr>
    </w:p>
    <w:p w14:paraId="6F5B1472">
      <w:pPr>
        <w:pStyle w:val="37"/>
        <w:rPr>
          <w:rFonts w:ascii="Times New Roman" w:hAnsi="Times New Roman" w:cs="Times New Roman"/>
          <w:sz w:val="28"/>
          <w:szCs w:val="28"/>
        </w:rPr>
      </w:pPr>
      <w:r>
        <w:rPr>
          <w:rFonts w:ascii="Times New Roman" w:hAnsi="Times New Roman" w:cs="Times New Roman"/>
          <w:sz w:val="28"/>
          <w:szCs w:val="28"/>
        </w:rPr>
        <w:t>Q12. Products sorted by price</w:t>
      </w:r>
    </w:p>
    <w:p w14:paraId="023DADC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Product ORDER BY Price DESC;</w:t>
      </w:r>
    </w:p>
    <w:p w14:paraId="0788CD6F">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263DDED6">
      <w:pPr>
        <w:pStyle w:val="37"/>
        <w:rPr>
          <w:rFonts w:ascii="Times New Roman" w:hAnsi="Times New Roman" w:cs="Times New Roman"/>
        </w:rPr>
      </w:pPr>
      <w:r>
        <w:rPr>
          <w:rFonts w:ascii="Times New Roman" w:hAnsi="Times New Roman" w:cs="Times New Roman"/>
        </w:rPr>
        <w:drawing>
          <wp:inline distT="0" distB="0" distL="0" distR="0">
            <wp:extent cx="5876925" cy="1619250"/>
            <wp:effectExtent l="0" t="0" r="9525" b="0"/>
            <wp:docPr id="171777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77200" name="Picture 1"/>
                    <pic:cNvPicPr>
                      <a:picLocks noChangeAspect="1"/>
                    </pic:cNvPicPr>
                  </pic:nvPicPr>
                  <pic:blipFill>
                    <a:blip r:embed="rId25"/>
                    <a:stretch>
                      <a:fillRect/>
                    </a:stretch>
                  </pic:blipFill>
                  <pic:spPr>
                    <a:xfrm>
                      <a:off x="0" y="0"/>
                      <a:ext cx="5876925" cy="1619250"/>
                    </a:xfrm>
                    <a:prstGeom prst="rect">
                      <a:avLst/>
                    </a:prstGeom>
                  </pic:spPr>
                </pic:pic>
              </a:graphicData>
            </a:graphic>
          </wp:inline>
        </w:drawing>
      </w:r>
    </w:p>
    <w:p w14:paraId="5E129E2F">
      <w:pPr>
        <w:pStyle w:val="37"/>
        <w:rPr>
          <w:rFonts w:ascii="Times New Roman" w:hAnsi="Times New Roman" w:cs="Times New Roman"/>
        </w:rPr>
      </w:pPr>
    </w:p>
    <w:p w14:paraId="2E9A8478">
      <w:pPr>
        <w:pStyle w:val="37"/>
        <w:rPr>
          <w:rFonts w:ascii="Times New Roman" w:hAnsi="Times New Roman" w:cs="Times New Roman"/>
          <w:color w:val="1F497D" w:themeColor="text2"/>
          <w:sz w:val="28"/>
          <w:szCs w:val="28"/>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Q13. Products by category</w:t>
      </w:r>
    </w:p>
    <w:p w14:paraId="2FB478FF">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p.Product_Name, c.Category_Name FROM Product p JOIN Category c ON p.Category_ID=c.Category_ID;</w:t>
      </w:r>
    </w:p>
    <w:p w14:paraId="4E74EFF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288AB6AD">
      <w:pPr>
        <w:pStyle w:val="37"/>
        <w:rPr>
          <w:rFonts w:ascii="Times New Roman" w:hAnsi="Times New Roman" w:cs="Times New Roman"/>
          <w:color w:val="000000" w:themeColor="text1"/>
          <w:sz w:val="22"/>
          <w:szCs w:val="22"/>
          <w14:textFill>
            <w14:solidFill>
              <w14:schemeClr w14:val="tx1"/>
            </w14:solidFill>
          </w14:textFill>
        </w:rPr>
      </w:pPr>
    </w:p>
    <w:p w14:paraId="27D921B9">
      <w:pPr>
        <w:pStyle w:val="37"/>
        <w:rPr>
          <w:rFonts w:ascii="Times New Roman" w:hAnsi="Times New Roman" w:cs="Times New Roman"/>
          <w:color w:val="000000" w:themeColor="text1"/>
          <w:sz w:val="22"/>
          <w:lang w:val="en-IN"/>
          <w14:textFill>
            <w14:solidFill>
              <w14:schemeClr w14:val="tx1"/>
            </w14:solidFill>
          </w14:textFill>
        </w:rPr>
      </w:pPr>
      <w:r>
        <w:rPr>
          <w:rFonts w:ascii="Times New Roman" w:hAnsi="Times New Roman" w:cs="Times New Roman"/>
          <w:color w:val="000000" w:themeColor="text1"/>
          <w:sz w:val="22"/>
          <w:lang w:val="en-IN"/>
          <w14:textFill>
            <w14:solidFill>
              <w14:schemeClr w14:val="tx1"/>
            </w14:solidFill>
          </w14:textFill>
        </w:rPr>
        <w:drawing>
          <wp:inline distT="0" distB="0" distL="0" distR="0">
            <wp:extent cx="926465" cy="334645"/>
            <wp:effectExtent l="0" t="0" r="6985" b="8255"/>
            <wp:docPr id="55328707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87071" name="Picture 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60978" cy="347244"/>
                    </a:xfrm>
                    <a:prstGeom prst="rect">
                      <a:avLst/>
                    </a:prstGeom>
                    <a:noFill/>
                    <a:ln>
                      <a:noFill/>
                    </a:ln>
                  </pic:spPr>
                </pic:pic>
              </a:graphicData>
            </a:graphic>
          </wp:inline>
        </w:drawing>
      </w:r>
    </w:p>
    <w:p w14:paraId="48A1A330">
      <w:pPr>
        <w:pStyle w:val="37"/>
        <w:rPr>
          <w:color w:val="000000" w:themeColor="text1"/>
          <w:sz w:val="22"/>
          <w:szCs w:val="22"/>
          <w:lang w:val="en-IN"/>
          <w14:textFill>
            <w14:solidFill>
              <w14:schemeClr w14:val="tx1"/>
            </w14:solidFill>
          </w14:textFill>
        </w:rPr>
      </w:pPr>
      <w:r>
        <w:rPr>
          <w:color w:val="000000" w:themeColor="text1"/>
          <w:sz w:val="22"/>
          <w:szCs w:val="22"/>
          <w:lang w:val="en-IN"/>
          <w14:textFill>
            <w14:solidFill>
              <w14:schemeClr w14:val="tx1"/>
            </w14:solidFill>
          </w14:textFill>
        </w:rPr>
        <w:drawing>
          <wp:anchor distT="0" distB="0" distL="114300" distR="114300" simplePos="0" relativeHeight="251667456" behindDoc="1" locked="0" layoutInCell="1" allowOverlap="1">
            <wp:simplePos x="0" y="0"/>
            <wp:positionH relativeFrom="column">
              <wp:posOffset>767080</wp:posOffset>
            </wp:positionH>
            <wp:positionV relativeFrom="paragraph">
              <wp:posOffset>1231265</wp:posOffset>
            </wp:positionV>
            <wp:extent cx="5724525" cy="5397500"/>
            <wp:effectExtent l="0" t="0" r="9525" b="0"/>
            <wp:wrapNone/>
            <wp:docPr id="13416162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16217"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4525" cy="5397500"/>
                    </a:xfrm>
                    <a:prstGeom prst="rect">
                      <a:avLst/>
                    </a:prstGeom>
                    <a:noFill/>
                    <a:ln>
                      <a:noFill/>
                    </a:ln>
                  </pic:spPr>
                </pic:pic>
              </a:graphicData>
            </a:graphic>
          </wp:anchor>
        </w:drawing>
      </w:r>
      <w:r>
        <w:rPr>
          <w:rFonts w:ascii="Times New Roman" w:hAnsi="Times New Roman" w:cs="Times New Roman"/>
          <w:color w:val="000000" w:themeColor="text1"/>
          <w:sz w:val="22"/>
          <w:szCs w:val="22"/>
          <w14:textFill>
            <w14:solidFill>
              <w14:schemeClr w14:val="tx1"/>
            </w14:solidFill>
          </w14:textFill>
        </w:rPr>
        <w:drawing>
          <wp:inline distT="0" distB="0" distL="0" distR="0">
            <wp:extent cx="3171825" cy="1714500"/>
            <wp:effectExtent l="0" t="0" r="9525" b="0"/>
            <wp:docPr id="7874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61405" name="Picture 1"/>
                    <pic:cNvPicPr>
                      <a:picLocks noChangeAspect="1"/>
                    </pic:cNvPicPr>
                  </pic:nvPicPr>
                  <pic:blipFill>
                    <a:blip r:embed="rId26"/>
                    <a:stretch>
                      <a:fillRect/>
                    </a:stretch>
                  </pic:blipFill>
                  <pic:spPr>
                    <a:xfrm>
                      <a:off x="0" y="0"/>
                      <a:ext cx="3171825" cy="1714500"/>
                    </a:xfrm>
                    <a:prstGeom prst="rect">
                      <a:avLst/>
                    </a:prstGeom>
                  </pic:spPr>
                </pic:pic>
              </a:graphicData>
            </a:graphic>
          </wp:inline>
        </w:drawing>
      </w:r>
      <w:r>
        <w:rPr>
          <w:rFonts w:ascii="Times New Roman" w:hAnsi="Times New Roman" w:cs="Times New Roman"/>
          <w:color w:val="000000" w:themeColor="text1"/>
          <w:sz w:val="22"/>
          <w:szCs w:val="22"/>
          <w14:textFill>
            <w14:solidFill>
              <w14:schemeClr w14:val="tx1"/>
            </w14:solidFill>
          </w14:textFill>
        </w:rPr>
        <w:t xml:space="preserve"> </w:t>
      </w:r>
    </w:p>
    <w:p w14:paraId="4A4AA282">
      <w:pPr>
        <w:pStyle w:val="37"/>
        <w:rPr>
          <w:rFonts w:ascii="Times New Roman" w:hAnsi="Times New Roman" w:cs="Times New Roman"/>
          <w:color w:val="000000" w:themeColor="text1"/>
          <w:sz w:val="22"/>
          <w:szCs w:val="22"/>
          <w14:textFill>
            <w14:solidFill>
              <w14:schemeClr w14:val="tx1"/>
            </w14:solidFill>
          </w14:textFill>
        </w:rPr>
      </w:pPr>
    </w:p>
    <w:p w14:paraId="2C493F1A">
      <w:pPr>
        <w:pStyle w:val="37"/>
        <w:rPr>
          <w:rFonts w:ascii="Times New Roman" w:hAnsi="Times New Roman" w:cs="Times New Roman"/>
        </w:rPr>
      </w:pPr>
    </w:p>
    <w:p w14:paraId="00DD01D8">
      <w:pPr>
        <w:pStyle w:val="37"/>
        <w:rPr>
          <w:rFonts w:ascii="Times New Roman" w:hAnsi="Times New Roman" w:cs="Times New Roman"/>
          <w:sz w:val="16"/>
          <w:szCs w:val="16"/>
        </w:rPr>
      </w:pPr>
    </w:p>
    <w:p w14:paraId="1106952D">
      <w:pPr>
        <w:pStyle w:val="37"/>
        <w:rPr>
          <w:rFonts w:ascii="Times New Roman" w:hAnsi="Times New Roman" w:cs="Times New Roman"/>
          <w:sz w:val="28"/>
          <w:szCs w:val="28"/>
        </w:rPr>
      </w:pPr>
      <w:r>
        <w:rPr>
          <w:rFonts w:ascii="Times New Roman" w:hAnsi="Times New Roman" w:cs="Times New Roman"/>
          <w:sz w:val="28"/>
          <w:szCs w:val="28"/>
        </w:rPr>
        <w:t>Q14. Number of products by category</w:t>
      </w:r>
    </w:p>
    <w:p w14:paraId="392E7A5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Category_ID, COUNT(*) FROM Product GROUP BY Category_ID;</w:t>
      </w:r>
    </w:p>
    <w:p w14:paraId="6FB6F1B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586411F5">
      <w:pPr>
        <w:pStyle w:val="37"/>
        <w:rPr>
          <w:rFonts w:ascii="Times New Roman" w:hAnsi="Times New Roman" w:cs="Times New Roman"/>
        </w:rPr>
      </w:pPr>
      <w:r>
        <w:rPr>
          <w:rFonts w:ascii="Times New Roman" w:hAnsi="Times New Roman" w:cs="Times New Roman"/>
        </w:rPr>
        <w:drawing>
          <wp:inline distT="0" distB="0" distL="0" distR="0">
            <wp:extent cx="2209800" cy="1447800"/>
            <wp:effectExtent l="0" t="0" r="0" b="0"/>
            <wp:docPr id="84194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48499" name="Picture 1"/>
                    <pic:cNvPicPr>
                      <a:picLocks noChangeAspect="1"/>
                    </pic:cNvPicPr>
                  </pic:nvPicPr>
                  <pic:blipFill>
                    <a:blip r:embed="rId27"/>
                    <a:stretch>
                      <a:fillRect/>
                    </a:stretch>
                  </pic:blipFill>
                  <pic:spPr>
                    <a:xfrm>
                      <a:off x="0" y="0"/>
                      <a:ext cx="2209800" cy="1447800"/>
                    </a:xfrm>
                    <a:prstGeom prst="rect">
                      <a:avLst/>
                    </a:prstGeom>
                  </pic:spPr>
                </pic:pic>
              </a:graphicData>
            </a:graphic>
          </wp:inline>
        </w:drawing>
      </w:r>
    </w:p>
    <w:p w14:paraId="2E39632D">
      <w:pPr>
        <w:pStyle w:val="37"/>
        <w:rPr>
          <w:rFonts w:ascii="Times New Roman" w:hAnsi="Times New Roman" w:cs="Times New Roman"/>
          <w:color w:val="1F497D" w:themeColor="text2"/>
          <w:sz w:val="28"/>
          <w:szCs w:val="28"/>
          <w14:textFill>
            <w14:solidFill>
              <w14:schemeClr w14:val="tx2"/>
            </w14:solidFill>
          </w14:textFill>
        </w:rPr>
      </w:pPr>
    </w:p>
    <w:p w14:paraId="1211D66C">
      <w:pPr>
        <w:pStyle w:val="37"/>
        <w:rPr>
          <w:rFonts w:ascii="Times New Roman" w:hAnsi="Times New Roman" w:cs="Times New Roman"/>
          <w:color w:val="1F497D" w:themeColor="text2"/>
          <w:sz w:val="28"/>
          <w:szCs w:val="28"/>
          <w14:textFill>
            <w14:solidFill>
              <w14:schemeClr w14:val="tx2"/>
            </w14:solidFill>
          </w14:textFill>
        </w:rPr>
      </w:pPr>
      <w:r>
        <w:rPr>
          <w:rFonts w:ascii="Times New Roman" w:hAnsi="Times New Roman" w:cs="Times New Roman"/>
          <w:color w:val="1F497D" w:themeColor="text2"/>
          <w:sz w:val="28"/>
          <w:szCs w:val="28"/>
          <w14:textFill>
            <w14:solidFill>
              <w14:schemeClr w14:val="tx2"/>
            </w14:solidFill>
          </w14:textFill>
        </w:rPr>
        <w:t>Q15. Products with low stock</w:t>
      </w:r>
    </w:p>
    <w:p w14:paraId="454ABF9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Product WHERE Stock_Qty &lt; 10;</w:t>
      </w:r>
    </w:p>
    <w:p w14:paraId="2D89BA30">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3085127D">
      <w:pPr>
        <w:pStyle w:val="37"/>
        <w:rPr>
          <w:rFonts w:ascii="Times New Roman" w:hAnsi="Times New Roman" w:cs="Times New Roman"/>
        </w:rPr>
      </w:pPr>
      <w:r>
        <w:rPr>
          <w:rFonts w:ascii="Times New Roman" w:hAnsi="Times New Roman" w:cs="Times New Roman"/>
        </w:rPr>
        <w:drawing>
          <wp:inline distT="0" distB="0" distL="0" distR="0">
            <wp:extent cx="5724525" cy="428625"/>
            <wp:effectExtent l="0" t="0" r="9525" b="9525"/>
            <wp:docPr id="62723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5333" name="Picture 1"/>
                    <pic:cNvPicPr>
                      <a:picLocks noChangeAspect="1"/>
                    </pic:cNvPicPr>
                  </pic:nvPicPr>
                  <pic:blipFill>
                    <a:blip r:embed="rId28"/>
                    <a:stretch>
                      <a:fillRect/>
                    </a:stretch>
                  </pic:blipFill>
                  <pic:spPr>
                    <a:xfrm>
                      <a:off x="0" y="0"/>
                      <a:ext cx="5724525" cy="428625"/>
                    </a:xfrm>
                    <a:prstGeom prst="rect">
                      <a:avLst/>
                    </a:prstGeom>
                  </pic:spPr>
                </pic:pic>
              </a:graphicData>
            </a:graphic>
          </wp:inline>
        </w:drawing>
      </w:r>
    </w:p>
    <w:p w14:paraId="019D5168">
      <w:pPr>
        <w:pStyle w:val="37"/>
        <w:rPr>
          <w:rFonts w:ascii="Times New Roman" w:hAnsi="Times New Roman" w:cs="Times New Roman"/>
          <w:sz w:val="28"/>
          <w:szCs w:val="28"/>
        </w:rPr>
      </w:pPr>
    </w:p>
    <w:p w14:paraId="4D9C4500">
      <w:pPr>
        <w:pStyle w:val="37"/>
        <w:rPr>
          <w:rFonts w:ascii="Times New Roman" w:hAnsi="Times New Roman" w:cs="Times New Roman"/>
          <w:sz w:val="28"/>
          <w:szCs w:val="28"/>
        </w:rPr>
      </w:pPr>
      <w:r>
        <w:rPr>
          <w:rFonts w:ascii="Times New Roman" w:hAnsi="Times New Roman" w:cs="Times New Roman"/>
          <w:sz w:val="28"/>
          <w:szCs w:val="28"/>
        </w:rPr>
        <w:t>Q16. Search product by keyword</w:t>
      </w:r>
    </w:p>
    <w:p w14:paraId="227FD6F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Product WHERE UPPER(Product_Name) LIKE '%PHONE%';</w:t>
      </w:r>
    </w:p>
    <w:p w14:paraId="55E30B3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4B9D6586">
      <w:pPr>
        <w:pStyle w:val="37"/>
        <w:rPr>
          <w:rFonts w:ascii="Times New Roman" w:hAnsi="Times New Roman" w:cs="Times New Roman"/>
          <w:sz w:val="28"/>
          <w:szCs w:val="28"/>
        </w:rPr>
      </w:pPr>
      <w:r>
        <w:rPr>
          <w:rFonts w:ascii="Times New Roman" w:hAnsi="Times New Roman" w:cs="Times New Roman"/>
          <w:sz w:val="28"/>
          <w:szCs w:val="28"/>
        </w:rPr>
        <w:drawing>
          <wp:inline distT="0" distB="0" distL="0" distR="0">
            <wp:extent cx="5743575" cy="542925"/>
            <wp:effectExtent l="0" t="0" r="9525" b="9525"/>
            <wp:docPr id="118545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56658" name="Picture 1"/>
                    <pic:cNvPicPr>
                      <a:picLocks noChangeAspect="1"/>
                    </pic:cNvPicPr>
                  </pic:nvPicPr>
                  <pic:blipFill>
                    <a:blip r:embed="rId29"/>
                    <a:stretch>
                      <a:fillRect/>
                    </a:stretch>
                  </pic:blipFill>
                  <pic:spPr>
                    <a:xfrm>
                      <a:off x="0" y="0"/>
                      <a:ext cx="5743575" cy="542925"/>
                    </a:xfrm>
                    <a:prstGeom prst="rect">
                      <a:avLst/>
                    </a:prstGeom>
                  </pic:spPr>
                </pic:pic>
              </a:graphicData>
            </a:graphic>
          </wp:inline>
        </w:drawing>
      </w:r>
    </w:p>
    <w:p w14:paraId="7CAEE274">
      <w:pPr>
        <w:pStyle w:val="37"/>
        <w:rPr>
          <w:rFonts w:ascii="Times New Roman" w:hAnsi="Times New Roman" w:cs="Times New Roman"/>
          <w:sz w:val="28"/>
          <w:szCs w:val="28"/>
        </w:rPr>
      </w:pPr>
    </w:p>
    <w:p w14:paraId="1563CA59">
      <w:pPr>
        <w:pStyle w:val="37"/>
        <w:rPr>
          <w:rFonts w:ascii="Times New Roman" w:hAnsi="Times New Roman" w:cs="Times New Roman"/>
          <w:sz w:val="28"/>
          <w:szCs w:val="28"/>
        </w:rPr>
      </w:pPr>
    </w:p>
    <w:p w14:paraId="704CA642">
      <w:pPr>
        <w:pStyle w:val="37"/>
        <w:rPr>
          <w:rFonts w:ascii="Times New Roman" w:hAnsi="Times New Roman" w:cs="Times New Roman"/>
          <w:sz w:val="28"/>
          <w:szCs w:val="28"/>
        </w:rPr>
      </w:pPr>
      <w:r>
        <w:rPr>
          <w:rFonts w:ascii="Times New Roman" w:hAnsi="Times New Roman" w:cs="Times New Roman"/>
          <w:sz w:val="28"/>
          <w:szCs w:val="28"/>
        </w:rPr>
        <w:t>Q17. Average product price</w:t>
      </w:r>
    </w:p>
    <w:p w14:paraId="75BF377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AVG(Price) AS Average_Price FROM Product;</w:t>
      </w:r>
    </w:p>
    <w:p w14:paraId="5A8A7AF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6AB7F5B4">
      <w:pPr>
        <w:pStyle w:val="37"/>
        <w:rPr>
          <w:rFonts w:ascii="Times New Roman" w:hAnsi="Times New Roman" w:cs="Times New Roman"/>
        </w:rPr>
      </w:pPr>
      <w:r>
        <w:rPr>
          <w:rFonts w:ascii="Times New Roman" w:hAnsi="Times New Roman" w:cs="Times New Roman"/>
        </w:rPr>
        <w:drawing>
          <wp:inline distT="0" distB="0" distL="0" distR="0">
            <wp:extent cx="3076575" cy="476250"/>
            <wp:effectExtent l="0" t="0" r="9525" b="0"/>
            <wp:docPr id="17654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16615" name="Picture 1"/>
                    <pic:cNvPicPr>
                      <a:picLocks noChangeAspect="1"/>
                    </pic:cNvPicPr>
                  </pic:nvPicPr>
                  <pic:blipFill>
                    <a:blip r:embed="rId30"/>
                    <a:stretch>
                      <a:fillRect/>
                    </a:stretch>
                  </pic:blipFill>
                  <pic:spPr>
                    <a:xfrm>
                      <a:off x="0" y="0"/>
                      <a:ext cx="3076575" cy="476250"/>
                    </a:xfrm>
                    <a:prstGeom prst="rect">
                      <a:avLst/>
                    </a:prstGeom>
                  </pic:spPr>
                </pic:pic>
              </a:graphicData>
            </a:graphic>
          </wp:inline>
        </w:drawing>
      </w:r>
    </w:p>
    <w:p w14:paraId="42A94D26">
      <w:pPr>
        <w:pStyle w:val="37"/>
        <w:rPr>
          <w:rFonts w:ascii="Times New Roman" w:hAnsi="Times New Roman" w:cs="Times New Roman"/>
          <w:lang w:val="en-IN"/>
        </w:rPr>
      </w:pPr>
      <w:r>
        <w:rPr>
          <w:rFonts w:ascii="Times New Roman" w:hAnsi="Times New Roman" w:cs="Times New Roman"/>
          <w:lang w:val="en-IN"/>
        </w:rPr>
        <w:drawing>
          <wp:inline distT="0" distB="0" distL="0" distR="0">
            <wp:extent cx="1054100" cy="381000"/>
            <wp:effectExtent l="0" t="0" r="0" b="0"/>
            <wp:docPr id="129204232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4232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19943" cy="404686"/>
                    </a:xfrm>
                    <a:prstGeom prst="rect">
                      <a:avLst/>
                    </a:prstGeom>
                    <a:noFill/>
                    <a:ln>
                      <a:noFill/>
                    </a:ln>
                  </pic:spPr>
                </pic:pic>
              </a:graphicData>
            </a:graphic>
          </wp:inline>
        </w:drawing>
      </w:r>
    </w:p>
    <w:p w14:paraId="3F7F288D">
      <w:pPr>
        <w:pStyle w:val="37"/>
        <w:rPr>
          <w:rFonts w:ascii="Times New Roman" w:hAnsi="Times New Roman" w:cs="Times New Roman"/>
          <w:sz w:val="28"/>
          <w:szCs w:val="28"/>
        </w:rPr>
      </w:pPr>
    </w:p>
    <w:p w14:paraId="62DC0DEA">
      <w:pPr>
        <w:pStyle w:val="37"/>
        <w:rPr>
          <w:rFonts w:ascii="Times New Roman" w:hAnsi="Times New Roman" w:cs="Times New Roman"/>
          <w:sz w:val="28"/>
          <w:szCs w:val="28"/>
        </w:rPr>
      </w:pPr>
      <w:r>
        <w:rPr>
          <w:rFonts w:ascii="Times New Roman" w:hAnsi="Times New Roman" w:cs="Times New Roman"/>
          <w:sz w:val="28"/>
          <w:szCs w:val="28"/>
        </w:rPr>
        <w:t>Q18. Maximum product price</w:t>
      </w:r>
    </w:p>
    <w:p w14:paraId="62FAC79C">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MAX(Price) AS Max_Price FROM Product;</w:t>
      </w:r>
    </w:p>
    <w:p w14:paraId="2FAAC240">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44EAE0F9">
      <w:pPr>
        <w:pStyle w:val="37"/>
        <w:rPr>
          <w:rFonts w:ascii="Times New Roman" w:hAnsi="Times New Roman" w:cs="Times New Roman"/>
        </w:rPr>
      </w:pPr>
      <w:r>
        <w:rPr>
          <w:rFonts w:ascii="Times New Roman" w:hAnsi="Times New Roman" w:cs="Times New Roman"/>
        </w:rPr>
        <w:drawing>
          <wp:inline distT="0" distB="0" distL="0" distR="0">
            <wp:extent cx="1104900" cy="523875"/>
            <wp:effectExtent l="0" t="0" r="0" b="9525"/>
            <wp:docPr id="3362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188" name="Picture 1"/>
                    <pic:cNvPicPr>
                      <a:picLocks noChangeAspect="1"/>
                    </pic:cNvPicPr>
                  </pic:nvPicPr>
                  <pic:blipFill>
                    <a:blip r:embed="rId31"/>
                    <a:stretch>
                      <a:fillRect/>
                    </a:stretch>
                  </pic:blipFill>
                  <pic:spPr>
                    <a:xfrm>
                      <a:off x="0" y="0"/>
                      <a:ext cx="1104900" cy="523875"/>
                    </a:xfrm>
                    <a:prstGeom prst="rect">
                      <a:avLst/>
                    </a:prstGeom>
                  </pic:spPr>
                </pic:pic>
              </a:graphicData>
            </a:graphic>
          </wp:inline>
        </w:drawing>
      </w:r>
    </w:p>
    <w:p w14:paraId="43B4CE33">
      <w:pPr>
        <w:pStyle w:val="37"/>
        <w:rPr>
          <w:rFonts w:ascii="Times New Roman" w:hAnsi="Times New Roman" w:cs="Times New Roman"/>
          <w:sz w:val="16"/>
          <w:szCs w:val="16"/>
        </w:rPr>
      </w:pPr>
      <w:r>
        <w:rPr>
          <w:color w:val="000000" w:themeColor="text1"/>
          <w:sz w:val="22"/>
          <w:szCs w:val="22"/>
          <w:lang w:val="en-IN"/>
          <w14:textFill>
            <w14:solidFill>
              <w14:schemeClr w14:val="tx1"/>
            </w14:solidFill>
          </w14:textFill>
        </w:rPr>
        <w:drawing>
          <wp:anchor distT="0" distB="0" distL="114300" distR="114300" simplePos="0" relativeHeight="251670528" behindDoc="1" locked="0" layoutInCell="1" allowOverlap="1">
            <wp:simplePos x="0" y="0"/>
            <wp:positionH relativeFrom="column">
              <wp:posOffset>5080</wp:posOffset>
            </wp:positionH>
            <wp:positionV relativeFrom="paragraph">
              <wp:posOffset>82550</wp:posOffset>
            </wp:positionV>
            <wp:extent cx="5765800" cy="5278120"/>
            <wp:effectExtent l="0" t="0" r="6350" b="0"/>
            <wp:wrapNone/>
            <wp:docPr id="20508623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62338"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65800" cy="5278120"/>
                    </a:xfrm>
                    <a:prstGeom prst="rect">
                      <a:avLst/>
                    </a:prstGeom>
                    <a:noFill/>
                    <a:ln>
                      <a:noFill/>
                    </a:ln>
                  </pic:spPr>
                </pic:pic>
              </a:graphicData>
            </a:graphic>
          </wp:anchor>
        </w:drawing>
      </w:r>
    </w:p>
    <w:p w14:paraId="01C5947E">
      <w:pPr>
        <w:pStyle w:val="37"/>
        <w:rPr>
          <w:rFonts w:ascii="Times New Roman" w:hAnsi="Times New Roman" w:cs="Times New Roman"/>
          <w:sz w:val="28"/>
          <w:szCs w:val="28"/>
        </w:rPr>
      </w:pPr>
      <w:r>
        <w:rPr>
          <w:rFonts w:ascii="Times New Roman" w:hAnsi="Times New Roman" w:cs="Times New Roman"/>
          <w:sz w:val="28"/>
          <w:szCs w:val="28"/>
        </w:rPr>
        <w:t>Q19. Minimum product price</w:t>
      </w:r>
    </w:p>
    <w:p w14:paraId="2F3F333A">
      <w:pPr>
        <w:pStyle w:val="37"/>
        <w:rPr>
          <w:color w:val="000000" w:themeColor="text1"/>
          <w:sz w:val="22"/>
          <w:szCs w:val="22"/>
          <w:lang w:val="en-IN"/>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MIN(Price) AS Min_Price FROM Produ</w:t>
      </w:r>
    </w:p>
    <w:p w14:paraId="51247FA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ct;</w:t>
      </w:r>
    </w:p>
    <w:p w14:paraId="062DA2A0">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416535AF">
      <w:pPr>
        <w:pStyle w:val="37"/>
        <w:rPr>
          <w:rFonts w:ascii="Times New Roman" w:hAnsi="Times New Roman" w:cs="Times New Roman"/>
        </w:rPr>
      </w:pPr>
      <w:r>
        <w:rPr>
          <w:rFonts w:ascii="Times New Roman" w:hAnsi="Times New Roman" w:cs="Times New Roman"/>
        </w:rPr>
        <w:drawing>
          <wp:inline distT="0" distB="0" distL="0" distR="0">
            <wp:extent cx="1209675" cy="542925"/>
            <wp:effectExtent l="0" t="0" r="9525" b="9525"/>
            <wp:docPr id="456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0990" name="Picture 1"/>
                    <pic:cNvPicPr>
                      <a:picLocks noChangeAspect="1"/>
                    </pic:cNvPicPr>
                  </pic:nvPicPr>
                  <pic:blipFill>
                    <a:blip r:embed="rId32"/>
                    <a:stretch>
                      <a:fillRect/>
                    </a:stretch>
                  </pic:blipFill>
                  <pic:spPr>
                    <a:xfrm>
                      <a:off x="0" y="0"/>
                      <a:ext cx="1209675" cy="542925"/>
                    </a:xfrm>
                    <a:prstGeom prst="rect">
                      <a:avLst/>
                    </a:prstGeom>
                  </pic:spPr>
                </pic:pic>
              </a:graphicData>
            </a:graphic>
          </wp:inline>
        </w:drawing>
      </w:r>
    </w:p>
    <w:p w14:paraId="5E1A7650">
      <w:pPr>
        <w:pStyle w:val="37"/>
        <w:rPr>
          <w:rFonts w:ascii="Times New Roman" w:hAnsi="Times New Roman" w:cs="Times New Roman"/>
          <w:sz w:val="16"/>
          <w:szCs w:val="16"/>
        </w:rPr>
      </w:pPr>
    </w:p>
    <w:p w14:paraId="19819B50">
      <w:pPr>
        <w:pStyle w:val="37"/>
        <w:rPr>
          <w:rFonts w:ascii="Times New Roman" w:hAnsi="Times New Roman" w:cs="Times New Roman"/>
          <w:u w:val="single"/>
        </w:rPr>
      </w:pPr>
      <w:r>
        <w:rPr>
          <w:rFonts w:ascii="Times New Roman" w:hAnsi="Times New Roman" w:cs="Times New Roman"/>
          <w:u w:val="single"/>
        </w:rPr>
        <w:t>Orders &amp; Order Items</w:t>
      </w:r>
    </w:p>
    <w:p w14:paraId="52BC8D66">
      <w:pPr>
        <w:pStyle w:val="37"/>
        <w:rPr>
          <w:rFonts w:ascii="Times New Roman" w:hAnsi="Times New Roman" w:cs="Times New Roman"/>
          <w:sz w:val="28"/>
          <w:szCs w:val="28"/>
        </w:rPr>
      </w:pPr>
    </w:p>
    <w:p w14:paraId="792E9A02">
      <w:pPr>
        <w:pStyle w:val="37"/>
        <w:rPr>
          <w:rFonts w:ascii="Times New Roman" w:hAnsi="Times New Roman" w:cs="Times New Roman"/>
          <w:sz w:val="28"/>
          <w:szCs w:val="28"/>
        </w:rPr>
      </w:pPr>
      <w:r>
        <w:rPr>
          <w:rFonts w:ascii="Times New Roman" w:hAnsi="Times New Roman" w:cs="Times New Roman"/>
          <w:sz w:val="28"/>
          <w:szCs w:val="28"/>
        </w:rPr>
        <w:t>Q20. Orders by status</w:t>
      </w:r>
    </w:p>
    <w:p w14:paraId="59C4572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Orders WHERE Order_Status='PLACED';</w:t>
      </w:r>
    </w:p>
    <w:p w14:paraId="18B10F4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5BA4776D">
      <w:pPr>
        <w:pStyle w:val="37"/>
        <w:rPr>
          <w:rFonts w:ascii="Times New Roman" w:hAnsi="Times New Roman" w:cs="Times New Roman"/>
        </w:rPr>
      </w:pPr>
      <w:r>
        <w:rPr>
          <w:rFonts w:ascii="Times New Roman" w:hAnsi="Times New Roman" w:cs="Times New Roman"/>
        </w:rPr>
        <w:drawing>
          <wp:inline distT="0" distB="0" distL="0" distR="0">
            <wp:extent cx="6309360" cy="519430"/>
            <wp:effectExtent l="0" t="0" r="0" b="0"/>
            <wp:docPr id="150087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78324" name="Picture 1"/>
                    <pic:cNvPicPr>
                      <a:picLocks noChangeAspect="1"/>
                    </pic:cNvPicPr>
                  </pic:nvPicPr>
                  <pic:blipFill>
                    <a:blip r:embed="rId33"/>
                    <a:stretch>
                      <a:fillRect/>
                    </a:stretch>
                  </pic:blipFill>
                  <pic:spPr>
                    <a:xfrm>
                      <a:off x="0" y="0"/>
                      <a:ext cx="6309360" cy="519430"/>
                    </a:xfrm>
                    <a:prstGeom prst="rect">
                      <a:avLst/>
                    </a:prstGeom>
                  </pic:spPr>
                </pic:pic>
              </a:graphicData>
            </a:graphic>
          </wp:inline>
        </w:drawing>
      </w:r>
    </w:p>
    <w:p w14:paraId="11499517">
      <w:pPr>
        <w:pStyle w:val="37"/>
        <w:rPr>
          <w:rFonts w:ascii="Times New Roman" w:hAnsi="Times New Roman" w:cs="Times New Roman"/>
        </w:rPr>
      </w:pPr>
    </w:p>
    <w:p w14:paraId="4F867FDE">
      <w:pPr>
        <w:pStyle w:val="37"/>
        <w:rPr>
          <w:rFonts w:ascii="Times New Roman" w:hAnsi="Times New Roman" w:cs="Times New Roman"/>
          <w:sz w:val="28"/>
          <w:szCs w:val="28"/>
        </w:rPr>
      </w:pPr>
      <w:r>
        <w:rPr>
          <w:rFonts w:ascii="Times New Roman" w:hAnsi="Times New Roman" w:cs="Times New Roman"/>
          <w:sz w:val="28"/>
          <w:szCs w:val="28"/>
        </w:rPr>
        <w:t>Q21. Orders with customer names</w:t>
      </w:r>
    </w:p>
    <w:p w14:paraId="4F2D1B8A">
      <w:pPr>
        <w:pStyle w:val="3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SELECT o.Order_ID, c.Customer_Name, o.Total_Amount FROM Orders o JOIN Customer c ON o.Customer_ID=c.Customer_ID;</w:t>
      </w:r>
    </w:p>
    <w:p w14:paraId="7EAC4A03">
      <w:pPr>
        <w:pStyle w:val="3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Output: </w:t>
      </w:r>
    </w:p>
    <w:p w14:paraId="4B9BE7D3">
      <w:pPr>
        <w:pStyle w:val="37"/>
        <w:rPr>
          <w:rFonts w:ascii="Times New Roman" w:hAnsi="Times New Roman" w:cs="Times New Roman"/>
        </w:rPr>
      </w:pPr>
      <w:r>
        <w:rPr>
          <w:rFonts w:ascii="Times New Roman" w:hAnsi="Times New Roman" w:cs="Times New Roman"/>
        </w:rPr>
        <w:drawing>
          <wp:inline distT="0" distB="0" distL="0" distR="0">
            <wp:extent cx="4105275" cy="1438275"/>
            <wp:effectExtent l="0" t="0" r="9525" b="9525"/>
            <wp:docPr id="159346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61376" name="Picture 1"/>
                    <pic:cNvPicPr>
                      <a:picLocks noChangeAspect="1"/>
                    </pic:cNvPicPr>
                  </pic:nvPicPr>
                  <pic:blipFill>
                    <a:blip r:embed="rId34"/>
                    <a:stretch>
                      <a:fillRect/>
                    </a:stretch>
                  </pic:blipFill>
                  <pic:spPr>
                    <a:xfrm>
                      <a:off x="0" y="0"/>
                      <a:ext cx="4105275" cy="1438275"/>
                    </a:xfrm>
                    <a:prstGeom prst="rect">
                      <a:avLst/>
                    </a:prstGeom>
                  </pic:spPr>
                </pic:pic>
              </a:graphicData>
            </a:graphic>
          </wp:inline>
        </w:drawing>
      </w:r>
    </w:p>
    <w:p w14:paraId="674EFF8A">
      <w:pPr>
        <w:pStyle w:val="37"/>
        <w:rPr>
          <w:rFonts w:ascii="Times New Roman" w:hAnsi="Times New Roman" w:cs="Times New Roman"/>
        </w:rPr>
      </w:pPr>
    </w:p>
    <w:p w14:paraId="37196990">
      <w:pPr>
        <w:pStyle w:val="37"/>
        <w:rPr>
          <w:rFonts w:ascii="Times New Roman" w:hAnsi="Times New Roman" w:cs="Times New Roman"/>
          <w:sz w:val="28"/>
          <w:szCs w:val="28"/>
        </w:rPr>
      </w:pPr>
      <w:r>
        <w:rPr>
          <w:rFonts w:ascii="Times New Roman" w:hAnsi="Times New Roman" w:cs="Times New Roman"/>
          <w:sz w:val="28"/>
          <w:szCs w:val="28"/>
        </w:rPr>
        <w:t>Q22. Order items with products</w:t>
      </w:r>
    </w:p>
    <w:p w14:paraId="6C8131F2">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oi.Order_ID, p.Product_Name, oi.Quantity FROM Order_Item oi JOIN Product p ON oi.Product_ID=p.Product_ID;</w:t>
      </w:r>
    </w:p>
    <w:p w14:paraId="6ABA5F8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4CAA6DFE">
      <w:pPr>
        <w:pStyle w:val="37"/>
        <w:rPr>
          <w:rFonts w:ascii="Times New Roman" w:hAnsi="Times New Roman" w:cs="Times New Roman"/>
          <w:lang w:val="en-IN"/>
        </w:rPr>
      </w:pPr>
    </w:p>
    <w:p w14:paraId="18C81447">
      <w:pPr>
        <w:pStyle w:val="37"/>
        <w:rPr>
          <w:rFonts w:ascii="Times New Roman" w:hAnsi="Times New Roman" w:cs="Times New Roman"/>
          <w:lang w:val="en-IN"/>
        </w:rPr>
      </w:pPr>
      <w:r>
        <w:rPr>
          <w:rFonts w:ascii="Times New Roman" w:hAnsi="Times New Roman" w:cs="Times New Roman"/>
          <w:lang w:val="en-IN"/>
        </w:rPr>
        <w:drawing>
          <wp:inline distT="0" distB="0" distL="0" distR="0">
            <wp:extent cx="1085850" cy="392430"/>
            <wp:effectExtent l="0" t="0" r="0" b="7620"/>
            <wp:docPr id="189431658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16583" name="Picture 8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04062" cy="398947"/>
                    </a:xfrm>
                    <a:prstGeom prst="rect">
                      <a:avLst/>
                    </a:prstGeom>
                    <a:noFill/>
                    <a:ln>
                      <a:noFill/>
                    </a:ln>
                  </pic:spPr>
                </pic:pic>
              </a:graphicData>
            </a:graphic>
          </wp:inline>
        </w:drawing>
      </w:r>
    </w:p>
    <w:p w14:paraId="44FD0C4D">
      <w:pPr>
        <w:pStyle w:val="37"/>
        <w:rPr>
          <w:lang w:val="en-IN"/>
        </w:rPr>
      </w:pPr>
      <w:r>
        <w:rPr>
          <w:lang w:val="en-IN"/>
        </w:rPr>
        <w:drawing>
          <wp:anchor distT="0" distB="0" distL="114300" distR="114300" simplePos="0" relativeHeight="251671552" behindDoc="1" locked="0" layoutInCell="1" allowOverlap="1">
            <wp:simplePos x="0" y="0"/>
            <wp:positionH relativeFrom="column">
              <wp:posOffset>665480</wp:posOffset>
            </wp:positionH>
            <wp:positionV relativeFrom="paragraph">
              <wp:posOffset>1195070</wp:posOffset>
            </wp:positionV>
            <wp:extent cx="5651500" cy="5588000"/>
            <wp:effectExtent l="0" t="0" r="6350" b="0"/>
            <wp:wrapNone/>
            <wp:docPr id="5709589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58981"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51500" cy="5588000"/>
                    </a:xfrm>
                    <a:prstGeom prst="rect">
                      <a:avLst/>
                    </a:prstGeom>
                    <a:noFill/>
                    <a:ln>
                      <a:noFill/>
                    </a:ln>
                  </pic:spPr>
                </pic:pic>
              </a:graphicData>
            </a:graphic>
          </wp:anchor>
        </w:drawing>
      </w:r>
      <w:r>
        <w:rPr>
          <w:rFonts w:ascii="Times New Roman" w:hAnsi="Times New Roman" w:cs="Times New Roman"/>
        </w:rPr>
        <w:drawing>
          <wp:inline distT="0" distB="0" distL="0" distR="0">
            <wp:extent cx="3648075" cy="1695450"/>
            <wp:effectExtent l="0" t="0" r="9525" b="0"/>
            <wp:docPr id="52988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86234" name="Picture 1"/>
                    <pic:cNvPicPr>
                      <a:picLocks noChangeAspect="1"/>
                    </pic:cNvPicPr>
                  </pic:nvPicPr>
                  <pic:blipFill>
                    <a:blip r:embed="rId35"/>
                    <a:stretch>
                      <a:fillRect/>
                    </a:stretch>
                  </pic:blipFill>
                  <pic:spPr>
                    <a:xfrm>
                      <a:off x="0" y="0"/>
                      <a:ext cx="3648075" cy="1695450"/>
                    </a:xfrm>
                    <a:prstGeom prst="rect">
                      <a:avLst/>
                    </a:prstGeom>
                  </pic:spPr>
                </pic:pic>
              </a:graphicData>
            </a:graphic>
          </wp:inline>
        </w:drawing>
      </w:r>
    </w:p>
    <w:p w14:paraId="0AEFA3F3">
      <w:pPr>
        <w:pStyle w:val="37"/>
        <w:rPr>
          <w:rFonts w:ascii="Times New Roman" w:hAnsi="Times New Roman" w:cs="Times New Roman"/>
        </w:rPr>
      </w:pPr>
    </w:p>
    <w:p w14:paraId="2328E7CF">
      <w:pPr>
        <w:pStyle w:val="37"/>
        <w:rPr>
          <w:rFonts w:ascii="Times New Roman" w:hAnsi="Times New Roman" w:cs="Times New Roman"/>
        </w:rPr>
      </w:pPr>
    </w:p>
    <w:p w14:paraId="267155F4">
      <w:pPr>
        <w:pStyle w:val="37"/>
        <w:rPr>
          <w:rFonts w:ascii="Times New Roman" w:hAnsi="Times New Roman" w:cs="Times New Roman"/>
          <w:sz w:val="28"/>
          <w:szCs w:val="28"/>
        </w:rPr>
      </w:pPr>
      <w:r>
        <w:rPr>
          <w:rFonts w:ascii="Times New Roman" w:hAnsi="Times New Roman" w:cs="Times New Roman"/>
          <w:sz w:val="28"/>
          <w:szCs w:val="28"/>
        </w:rPr>
        <w:t>Q23. Count total orders</w:t>
      </w:r>
    </w:p>
    <w:p w14:paraId="15C833AA">
      <w:pPr>
        <w:pStyle w:val="3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SELECT COUNT(*) AS Total_Orders FROM Orders;</w:t>
      </w:r>
    </w:p>
    <w:p w14:paraId="16A19D2C">
      <w:pPr>
        <w:pStyle w:val="37"/>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output:</w:t>
      </w:r>
    </w:p>
    <w:p w14:paraId="3D037AAB">
      <w:pPr>
        <w:pStyle w:val="37"/>
        <w:rPr>
          <w:rFonts w:ascii="Times New Roman" w:hAnsi="Times New Roman" w:cs="Times New Roman"/>
        </w:rPr>
      </w:pPr>
      <w:r>
        <w:rPr>
          <w:rFonts w:ascii="Times New Roman" w:hAnsi="Times New Roman" w:cs="Times New Roman"/>
        </w:rPr>
        <w:drawing>
          <wp:inline distT="0" distB="0" distL="0" distR="0">
            <wp:extent cx="1628775" cy="600075"/>
            <wp:effectExtent l="0" t="0" r="9525" b="9525"/>
            <wp:docPr id="125540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0925" name="Picture 1"/>
                    <pic:cNvPicPr>
                      <a:picLocks noChangeAspect="1"/>
                    </pic:cNvPicPr>
                  </pic:nvPicPr>
                  <pic:blipFill>
                    <a:blip r:embed="rId36"/>
                    <a:stretch>
                      <a:fillRect/>
                    </a:stretch>
                  </pic:blipFill>
                  <pic:spPr>
                    <a:xfrm>
                      <a:off x="0" y="0"/>
                      <a:ext cx="1628775" cy="600075"/>
                    </a:xfrm>
                    <a:prstGeom prst="rect">
                      <a:avLst/>
                    </a:prstGeom>
                  </pic:spPr>
                </pic:pic>
              </a:graphicData>
            </a:graphic>
          </wp:inline>
        </w:drawing>
      </w:r>
    </w:p>
    <w:p w14:paraId="1716AC09">
      <w:pPr>
        <w:pStyle w:val="37"/>
        <w:rPr>
          <w:rFonts w:ascii="Times New Roman" w:hAnsi="Times New Roman" w:cs="Times New Roman"/>
          <w:sz w:val="28"/>
          <w:szCs w:val="28"/>
        </w:rPr>
      </w:pPr>
    </w:p>
    <w:p w14:paraId="07522191">
      <w:pPr>
        <w:pStyle w:val="37"/>
        <w:rPr>
          <w:rFonts w:ascii="Times New Roman" w:hAnsi="Times New Roman" w:cs="Times New Roman"/>
          <w:sz w:val="28"/>
          <w:szCs w:val="28"/>
        </w:rPr>
      </w:pPr>
      <w:r>
        <w:rPr>
          <w:rFonts w:ascii="Times New Roman" w:hAnsi="Times New Roman" w:cs="Times New Roman"/>
          <w:sz w:val="28"/>
          <w:szCs w:val="28"/>
        </w:rPr>
        <w:t>Q24. Orders per customer</w:t>
      </w:r>
    </w:p>
    <w:p w14:paraId="16BB4692">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Customer_ID, COUNT(*) AS Order_Count FROM Orders GROUP BY Customer_ID;</w:t>
      </w:r>
    </w:p>
    <w:p w14:paraId="7162B0F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722BD536">
      <w:pPr>
        <w:pStyle w:val="37"/>
        <w:rPr>
          <w:rFonts w:ascii="Times New Roman" w:hAnsi="Times New Roman" w:cs="Times New Roman"/>
        </w:rPr>
      </w:pPr>
      <w:r>
        <w:rPr>
          <w:rFonts w:ascii="Times New Roman" w:hAnsi="Times New Roman" w:cs="Times New Roman"/>
        </w:rPr>
        <w:drawing>
          <wp:inline distT="0" distB="0" distL="0" distR="0">
            <wp:extent cx="2809875" cy="1457325"/>
            <wp:effectExtent l="0" t="0" r="9525" b="9525"/>
            <wp:docPr id="158821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13071" name="Picture 1"/>
                    <pic:cNvPicPr>
                      <a:picLocks noChangeAspect="1"/>
                    </pic:cNvPicPr>
                  </pic:nvPicPr>
                  <pic:blipFill>
                    <a:blip r:embed="rId37"/>
                    <a:stretch>
                      <a:fillRect/>
                    </a:stretch>
                  </pic:blipFill>
                  <pic:spPr>
                    <a:xfrm>
                      <a:off x="0" y="0"/>
                      <a:ext cx="2809875" cy="1457325"/>
                    </a:xfrm>
                    <a:prstGeom prst="rect">
                      <a:avLst/>
                    </a:prstGeom>
                  </pic:spPr>
                </pic:pic>
              </a:graphicData>
            </a:graphic>
          </wp:inline>
        </w:drawing>
      </w:r>
    </w:p>
    <w:p w14:paraId="7D49086B">
      <w:pPr>
        <w:pStyle w:val="37"/>
        <w:rPr>
          <w:rFonts w:ascii="Times New Roman" w:hAnsi="Times New Roman" w:cs="Times New Roman"/>
        </w:rPr>
      </w:pPr>
      <w:r>
        <w:rPr>
          <w:rFonts w:ascii="Times New Roman" w:hAnsi="Times New Roman" w:cs="Times New Roman"/>
        </w:rPr>
        <w:t xml:space="preserve"> </w:t>
      </w:r>
    </w:p>
    <w:p w14:paraId="169F5E99">
      <w:pPr>
        <w:pStyle w:val="37"/>
        <w:rPr>
          <w:rFonts w:ascii="Times New Roman" w:hAnsi="Times New Roman" w:cs="Times New Roman"/>
          <w:sz w:val="28"/>
          <w:szCs w:val="28"/>
        </w:rPr>
      </w:pPr>
      <w:r>
        <w:rPr>
          <w:rFonts w:ascii="Times New Roman" w:hAnsi="Times New Roman" w:cs="Times New Roman"/>
          <w:sz w:val="28"/>
          <w:szCs w:val="28"/>
        </w:rPr>
        <w:t>Q25. Units sold per product</w:t>
      </w:r>
    </w:p>
    <w:p w14:paraId="4FA98DE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Product_ID, SUM(Quantity) AS Units_Sold FROM Order_Item GROUP BY Product_ID;</w:t>
      </w:r>
    </w:p>
    <w:p w14:paraId="68C84D32">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65D65BB3">
      <w:pPr>
        <w:pStyle w:val="37"/>
        <w:rPr>
          <w:rFonts w:ascii="Times New Roman" w:hAnsi="Times New Roman" w:cs="Times New Roman"/>
        </w:rPr>
      </w:pPr>
      <w:r>
        <w:rPr>
          <w:rFonts w:ascii="Times New Roman" w:hAnsi="Times New Roman" w:cs="Times New Roman"/>
        </w:rPr>
        <w:drawing>
          <wp:inline distT="0" distB="0" distL="0" distR="0">
            <wp:extent cx="2362200" cy="1571625"/>
            <wp:effectExtent l="0" t="0" r="0" b="9525"/>
            <wp:docPr id="73979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96377" name="Picture 1"/>
                    <pic:cNvPicPr>
                      <a:picLocks noChangeAspect="1"/>
                    </pic:cNvPicPr>
                  </pic:nvPicPr>
                  <pic:blipFill>
                    <a:blip r:embed="rId38"/>
                    <a:stretch>
                      <a:fillRect/>
                    </a:stretch>
                  </pic:blipFill>
                  <pic:spPr>
                    <a:xfrm>
                      <a:off x="0" y="0"/>
                      <a:ext cx="2362200" cy="1571625"/>
                    </a:xfrm>
                    <a:prstGeom prst="rect">
                      <a:avLst/>
                    </a:prstGeom>
                  </pic:spPr>
                </pic:pic>
              </a:graphicData>
            </a:graphic>
          </wp:inline>
        </w:drawing>
      </w:r>
    </w:p>
    <w:p w14:paraId="261188D5">
      <w:pPr>
        <w:pStyle w:val="37"/>
        <w:rPr>
          <w:rFonts w:ascii="Times New Roman" w:hAnsi="Times New Roman" w:cs="Times New Roman"/>
          <w:lang w:val="en-IN"/>
        </w:rPr>
      </w:pPr>
      <w:r>
        <w:rPr>
          <w:rFonts w:ascii="Times New Roman" w:hAnsi="Times New Roman" w:cs="Times New Roman"/>
        </w:rPr>
        <w:pict>
          <v:shape id="_x0000_i1026" o:spt="75" type="#_x0000_t75" style="height:24.75pt;width:69pt;" filled="f" coordsize="21600,21600">
            <v:path/>
            <v:fill on="f" focussize="0,0"/>
            <v:stroke/>
            <v:imagedata r:id="rId13" o:title=""/>
            <o:lock v:ext="edit" aspectratio="t"/>
            <w10:wrap type="none"/>
            <w10:anchorlock/>
          </v:shape>
        </w:pict>
      </w:r>
    </w:p>
    <w:p w14:paraId="59610C32">
      <w:pPr>
        <w:pStyle w:val="37"/>
        <w:rPr>
          <w:rFonts w:ascii="Times New Roman" w:hAnsi="Times New Roman" w:cs="Times New Roman"/>
          <w:lang w:val="en-IN"/>
        </w:rPr>
      </w:pPr>
      <w:r>
        <w:rPr>
          <w:rFonts w:ascii="Times New Roman" w:hAnsi="Times New Roman" w:cs="Times New Roman"/>
        </w:rPr>
        <w:t xml:space="preserve"> </w:t>
      </w:r>
    </w:p>
    <w:p w14:paraId="12B2019A">
      <w:pPr>
        <w:pStyle w:val="37"/>
        <w:rPr>
          <w:rFonts w:ascii="Times New Roman" w:hAnsi="Times New Roman" w:cs="Times New Roman"/>
          <w:sz w:val="28"/>
          <w:szCs w:val="28"/>
        </w:rPr>
      </w:pPr>
      <w:r>
        <w:rPr>
          <w:rFonts w:ascii="Times New Roman" w:hAnsi="Times New Roman" w:cs="Times New Roman"/>
          <w:sz w:val="28"/>
          <w:szCs w:val="28"/>
        </w:rPr>
        <w:t>Q26. Order status summary</w:t>
      </w:r>
    </w:p>
    <w:p w14:paraId="2156702E">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Order_Status, COUNT(*) FROM Orders GROUP BY Order_Status;</w:t>
      </w:r>
    </w:p>
    <w:p w14:paraId="6A134B4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5C9C2FBF">
      <w:pPr>
        <w:pStyle w:val="37"/>
        <w:rPr>
          <w:lang w:val="en-IN"/>
        </w:rPr>
      </w:pPr>
      <w:r>
        <w:rPr>
          <w:lang w:val="en-IN"/>
        </w:rPr>
        <w:drawing>
          <wp:anchor distT="0" distB="0" distL="114300" distR="114300" simplePos="0" relativeHeight="251673600" behindDoc="1" locked="0" layoutInCell="1" allowOverlap="1">
            <wp:simplePos x="0" y="0"/>
            <wp:positionH relativeFrom="column">
              <wp:posOffset>284480</wp:posOffset>
            </wp:positionH>
            <wp:positionV relativeFrom="paragraph">
              <wp:posOffset>195580</wp:posOffset>
            </wp:positionV>
            <wp:extent cx="5727700" cy="5532120"/>
            <wp:effectExtent l="0" t="0" r="6350" b="0"/>
            <wp:wrapNone/>
            <wp:docPr id="11306153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15379"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7700" cy="5532120"/>
                    </a:xfrm>
                    <a:prstGeom prst="rect">
                      <a:avLst/>
                    </a:prstGeom>
                    <a:noFill/>
                    <a:ln>
                      <a:noFill/>
                    </a:ln>
                  </pic:spPr>
                </pic:pic>
              </a:graphicData>
            </a:graphic>
          </wp:anchor>
        </w:drawing>
      </w:r>
      <w:r>
        <w:rPr>
          <w:rFonts w:ascii="Times New Roman" w:hAnsi="Times New Roman" w:cs="Times New Roman"/>
        </w:rPr>
        <w:drawing>
          <wp:inline distT="0" distB="0" distL="0" distR="0">
            <wp:extent cx="2400300" cy="1447800"/>
            <wp:effectExtent l="0" t="0" r="0" b="0"/>
            <wp:docPr id="169329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93308" name="Picture 1"/>
                    <pic:cNvPicPr>
                      <a:picLocks noChangeAspect="1"/>
                    </pic:cNvPicPr>
                  </pic:nvPicPr>
                  <pic:blipFill>
                    <a:blip r:embed="rId39"/>
                    <a:stretch>
                      <a:fillRect/>
                    </a:stretch>
                  </pic:blipFill>
                  <pic:spPr>
                    <a:xfrm>
                      <a:off x="0" y="0"/>
                      <a:ext cx="2400300" cy="1447800"/>
                    </a:xfrm>
                    <a:prstGeom prst="rect">
                      <a:avLst/>
                    </a:prstGeom>
                  </pic:spPr>
                </pic:pic>
              </a:graphicData>
            </a:graphic>
          </wp:inline>
        </w:drawing>
      </w:r>
    </w:p>
    <w:p w14:paraId="2AA5DF6E">
      <w:pPr>
        <w:pStyle w:val="37"/>
        <w:rPr>
          <w:rFonts w:ascii="Times New Roman" w:hAnsi="Times New Roman" w:cs="Times New Roman"/>
        </w:rPr>
      </w:pPr>
    </w:p>
    <w:p w14:paraId="0055D88E">
      <w:pPr>
        <w:pStyle w:val="37"/>
        <w:rPr>
          <w:rFonts w:ascii="Times New Roman" w:hAnsi="Times New Roman" w:cs="Times New Roman"/>
          <w:sz w:val="28"/>
          <w:szCs w:val="28"/>
        </w:rPr>
      </w:pPr>
    </w:p>
    <w:p w14:paraId="4D993DB6">
      <w:pPr>
        <w:pStyle w:val="37"/>
        <w:rPr>
          <w:rFonts w:ascii="Times New Roman" w:hAnsi="Times New Roman" w:cs="Times New Roman"/>
          <w:sz w:val="28"/>
          <w:szCs w:val="28"/>
        </w:rPr>
      </w:pPr>
    </w:p>
    <w:p w14:paraId="05FB366C">
      <w:pPr>
        <w:pStyle w:val="37"/>
        <w:rPr>
          <w:rFonts w:ascii="Times New Roman" w:hAnsi="Times New Roman" w:cs="Times New Roman"/>
          <w:sz w:val="28"/>
          <w:szCs w:val="28"/>
        </w:rPr>
      </w:pPr>
      <w:r>
        <w:rPr>
          <w:rFonts w:ascii="Times New Roman" w:hAnsi="Times New Roman" w:cs="Times New Roman"/>
          <w:sz w:val="28"/>
          <w:szCs w:val="28"/>
        </w:rPr>
        <w:t>Q27. Customer order history</w:t>
      </w:r>
    </w:p>
    <w:p w14:paraId="31985FE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c.Customer_Name, o.Order_ID, o.Order_Date, o.Order_Status FROM Customer c JOIN Orders o ON c.Customer_ID=o.Customer_ID;</w:t>
      </w:r>
    </w:p>
    <w:p w14:paraId="75C35A0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6261ED93">
      <w:pPr>
        <w:pStyle w:val="37"/>
        <w:rPr>
          <w:rFonts w:ascii="Times New Roman" w:hAnsi="Times New Roman" w:cs="Times New Roman"/>
        </w:rPr>
      </w:pPr>
      <w:r>
        <w:rPr>
          <w:rFonts w:ascii="Times New Roman" w:hAnsi="Times New Roman" w:cs="Times New Roman"/>
        </w:rPr>
        <w:drawing>
          <wp:inline distT="0" distB="0" distL="0" distR="0">
            <wp:extent cx="5238750" cy="1400175"/>
            <wp:effectExtent l="0" t="0" r="0" b="9525"/>
            <wp:docPr id="110654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46635" name="Picture 1"/>
                    <pic:cNvPicPr>
                      <a:picLocks noChangeAspect="1"/>
                    </pic:cNvPicPr>
                  </pic:nvPicPr>
                  <pic:blipFill>
                    <a:blip r:embed="rId40"/>
                    <a:stretch>
                      <a:fillRect/>
                    </a:stretch>
                  </pic:blipFill>
                  <pic:spPr>
                    <a:xfrm>
                      <a:off x="0" y="0"/>
                      <a:ext cx="5238750" cy="1400175"/>
                    </a:xfrm>
                    <a:prstGeom prst="rect">
                      <a:avLst/>
                    </a:prstGeom>
                  </pic:spPr>
                </pic:pic>
              </a:graphicData>
            </a:graphic>
          </wp:inline>
        </w:drawing>
      </w:r>
    </w:p>
    <w:p w14:paraId="2BE33437">
      <w:pPr>
        <w:pStyle w:val="37"/>
        <w:rPr>
          <w:rFonts w:ascii="Times New Roman" w:hAnsi="Times New Roman" w:cs="Times New Roman"/>
          <w:sz w:val="28"/>
          <w:szCs w:val="28"/>
        </w:rPr>
      </w:pPr>
    </w:p>
    <w:p w14:paraId="61E4063A">
      <w:pPr>
        <w:pStyle w:val="37"/>
        <w:rPr>
          <w:rFonts w:ascii="Times New Roman" w:hAnsi="Times New Roman" w:cs="Times New Roman"/>
          <w:sz w:val="28"/>
          <w:szCs w:val="28"/>
        </w:rPr>
      </w:pPr>
      <w:r>
        <w:rPr>
          <w:rFonts w:ascii="Times New Roman" w:hAnsi="Times New Roman" w:cs="Times New Roman"/>
          <w:sz w:val="28"/>
          <w:szCs w:val="28"/>
        </w:rPr>
        <w:t>Q28. Orders above amount</w:t>
      </w:r>
    </w:p>
    <w:p w14:paraId="57D7FC0F">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Orders WHERE Total_Amount &gt; 2499;</w:t>
      </w:r>
    </w:p>
    <w:p w14:paraId="2069285B">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7D3DF96E">
      <w:pPr>
        <w:pStyle w:val="37"/>
        <w:rPr>
          <w:rFonts w:ascii="Times New Roman" w:hAnsi="Times New Roman" w:cs="Times New Roman"/>
        </w:rPr>
      </w:pPr>
      <w:r>
        <w:rPr>
          <w:rFonts w:ascii="Times New Roman" w:hAnsi="Times New Roman" w:cs="Times New Roman"/>
        </w:rPr>
        <w:drawing>
          <wp:inline distT="0" distB="0" distL="0" distR="0">
            <wp:extent cx="6309360" cy="530225"/>
            <wp:effectExtent l="0" t="0" r="0" b="3175"/>
            <wp:docPr id="471395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95671" name="Picture 1"/>
                    <pic:cNvPicPr>
                      <a:picLocks noChangeAspect="1"/>
                    </pic:cNvPicPr>
                  </pic:nvPicPr>
                  <pic:blipFill>
                    <a:blip r:embed="rId41"/>
                    <a:stretch>
                      <a:fillRect/>
                    </a:stretch>
                  </pic:blipFill>
                  <pic:spPr>
                    <a:xfrm>
                      <a:off x="0" y="0"/>
                      <a:ext cx="6309360" cy="530225"/>
                    </a:xfrm>
                    <a:prstGeom prst="rect">
                      <a:avLst/>
                    </a:prstGeom>
                  </pic:spPr>
                </pic:pic>
              </a:graphicData>
            </a:graphic>
          </wp:inline>
        </w:drawing>
      </w:r>
    </w:p>
    <w:p w14:paraId="10248EB1">
      <w:pPr>
        <w:pStyle w:val="37"/>
        <w:rPr>
          <w:rFonts w:ascii="Times New Roman" w:hAnsi="Times New Roman" w:cs="Times New Roman"/>
          <w:sz w:val="28"/>
          <w:szCs w:val="28"/>
        </w:rPr>
      </w:pPr>
    </w:p>
    <w:p w14:paraId="4D96F103">
      <w:pPr>
        <w:pStyle w:val="37"/>
        <w:rPr>
          <w:rFonts w:ascii="Times New Roman" w:hAnsi="Times New Roman" w:cs="Times New Roman"/>
          <w:sz w:val="28"/>
          <w:szCs w:val="28"/>
        </w:rPr>
      </w:pPr>
      <w:r>
        <w:rPr>
          <w:rFonts w:ascii="Times New Roman" w:hAnsi="Times New Roman" w:cs="Times New Roman"/>
          <w:sz w:val="28"/>
          <w:szCs w:val="28"/>
        </w:rPr>
        <w:t>Q29. Average order value</w:t>
      </w:r>
    </w:p>
    <w:p w14:paraId="152FF4F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AVG(Total_Amount) AS Average_Order_Value FROM Orders;</w:t>
      </w:r>
    </w:p>
    <w:p w14:paraId="53E1B97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60CFF40A">
      <w:pPr>
        <w:pStyle w:val="37"/>
        <w:rPr>
          <w:rFonts w:ascii="Times New Roman" w:hAnsi="Times New Roman" w:cs="Times New Roman"/>
        </w:rPr>
      </w:pPr>
      <w:r>
        <w:rPr>
          <w:rFonts w:ascii="Times New Roman" w:hAnsi="Times New Roman" w:cs="Times New Roman"/>
        </w:rPr>
        <w:drawing>
          <wp:inline distT="0" distB="0" distL="0" distR="0">
            <wp:extent cx="2171700" cy="542925"/>
            <wp:effectExtent l="0" t="0" r="0" b="9525"/>
            <wp:docPr id="98472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2476" name="Picture 1"/>
                    <pic:cNvPicPr>
                      <a:picLocks noChangeAspect="1"/>
                    </pic:cNvPicPr>
                  </pic:nvPicPr>
                  <pic:blipFill>
                    <a:blip r:embed="rId42"/>
                    <a:stretch>
                      <a:fillRect/>
                    </a:stretch>
                  </pic:blipFill>
                  <pic:spPr>
                    <a:xfrm>
                      <a:off x="0" y="0"/>
                      <a:ext cx="2171700" cy="542925"/>
                    </a:xfrm>
                    <a:prstGeom prst="rect">
                      <a:avLst/>
                    </a:prstGeom>
                  </pic:spPr>
                </pic:pic>
              </a:graphicData>
            </a:graphic>
          </wp:inline>
        </w:drawing>
      </w:r>
    </w:p>
    <w:p w14:paraId="7BB9A2B7"/>
    <w:p w14:paraId="4B755BA2">
      <w:pPr>
        <w:pStyle w:val="37"/>
        <w:rPr>
          <w:rFonts w:ascii="Times New Roman" w:hAnsi="Times New Roman" w:cs="Times New Roman"/>
          <w:sz w:val="28"/>
          <w:szCs w:val="28"/>
          <w:lang w:val="en-IN"/>
        </w:rPr>
      </w:pPr>
      <w:r>
        <w:rPr>
          <w:rFonts w:ascii="Times New Roman" w:hAnsi="Times New Roman" w:cs="Times New Roman"/>
          <w:sz w:val="28"/>
          <w:szCs w:val="28"/>
          <w:lang w:val="en-IN"/>
        </w:rPr>
        <w:drawing>
          <wp:inline distT="0" distB="0" distL="0" distR="0">
            <wp:extent cx="871220" cy="314325"/>
            <wp:effectExtent l="0" t="0" r="5080" b="9525"/>
            <wp:docPr id="11083101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1016" name="Picture 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93722" cy="322942"/>
                    </a:xfrm>
                    <a:prstGeom prst="rect">
                      <a:avLst/>
                    </a:prstGeom>
                    <a:noFill/>
                    <a:ln>
                      <a:noFill/>
                    </a:ln>
                  </pic:spPr>
                </pic:pic>
              </a:graphicData>
            </a:graphic>
          </wp:inline>
        </w:drawing>
      </w:r>
    </w:p>
    <w:p w14:paraId="15B20E6F">
      <w:pPr>
        <w:pStyle w:val="37"/>
        <w:rPr>
          <w:rFonts w:ascii="Times New Roman" w:hAnsi="Times New Roman" w:cs="Times New Roman"/>
          <w:sz w:val="28"/>
          <w:szCs w:val="28"/>
        </w:rPr>
      </w:pPr>
    </w:p>
    <w:p w14:paraId="789737AF">
      <w:pPr>
        <w:pStyle w:val="37"/>
        <w:rPr>
          <w:rFonts w:ascii="Times New Roman" w:hAnsi="Times New Roman" w:cs="Times New Roman"/>
          <w:sz w:val="28"/>
          <w:szCs w:val="28"/>
        </w:rPr>
      </w:pPr>
      <w:r>
        <w:rPr>
          <w:rFonts w:ascii="Times New Roman" w:hAnsi="Times New Roman" w:cs="Times New Roman"/>
          <w:sz w:val="28"/>
          <w:szCs w:val="28"/>
        </w:rPr>
        <w:t>Q30. Highest-value order</w:t>
      </w:r>
    </w:p>
    <w:p w14:paraId="23FC61A6">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Orders WHERE Total_Amount=(SELECT MAX(Total_Amount) FROM Orders);</w:t>
      </w:r>
    </w:p>
    <w:p w14:paraId="01EF1D3C">
      <w:pPr>
        <w:pStyle w:val="3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Output:</w:t>
      </w:r>
    </w:p>
    <w:p w14:paraId="4D41334E">
      <w:pPr>
        <w:pStyle w:val="37"/>
        <w:rPr>
          <w:rFonts w:ascii="Times New Roman" w:hAnsi="Times New Roman" w:cs="Times New Roman"/>
        </w:rPr>
      </w:pPr>
      <w:r>
        <w:rPr>
          <w:color w:val="000000" w:themeColor="text1"/>
          <w:sz w:val="22"/>
          <w:szCs w:val="22"/>
          <w:lang w:val="en-IN"/>
          <w14:textFill>
            <w14:solidFill>
              <w14:schemeClr w14:val="tx1"/>
            </w14:solidFill>
          </w14:textFill>
        </w:rPr>
        <w:drawing>
          <wp:anchor distT="0" distB="0" distL="114300" distR="114300" simplePos="0" relativeHeight="251675648" behindDoc="1" locked="0" layoutInCell="1" allowOverlap="1">
            <wp:simplePos x="0" y="0"/>
            <wp:positionH relativeFrom="column">
              <wp:posOffset>195580</wp:posOffset>
            </wp:positionH>
            <wp:positionV relativeFrom="paragraph">
              <wp:posOffset>266065</wp:posOffset>
            </wp:positionV>
            <wp:extent cx="5905500" cy="5557520"/>
            <wp:effectExtent l="0" t="0" r="0" b="5080"/>
            <wp:wrapNone/>
            <wp:docPr id="19309153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15364"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05500" cy="5557520"/>
                    </a:xfrm>
                    <a:prstGeom prst="rect">
                      <a:avLst/>
                    </a:prstGeom>
                    <a:noFill/>
                    <a:ln>
                      <a:noFill/>
                    </a:ln>
                  </pic:spPr>
                </pic:pic>
              </a:graphicData>
            </a:graphic>
          </wp:anchor>
        </w:drawing>
      </w:r>
      <w:r>
        <w:rPr>
          <w:rFonts w:ascii="Times New Roman" w:hAnsi="Times New Roman" w:cs="Times New Roman"/>
        </w:rPr>
        <w:drawing>
          <wp:inline distT="0" distB="0" distL="0" distR="0">
            <wp:extent cx="6309360" cy="532130"/>
            <wp:effectExtent l="0" t="0" r="0" b="1270"/>
            <wp:docPr id="125647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4339" name="Picture 1"/>
                    <pic:cNvPicPr>
                      <a:picLocks noChangeAspect="1"/>
                    </pic:cNvPicPr>
                  </pic:nvPicPr>
                  <pic:blipFill>
                    <a:blip r:embed="rId43"/>
                    <a:stretch>
                      <a:fillRect/>
                    </a:stretch>
                  </pic:blipFill>
                  <pic:spPr>
                    <a:xfrm>
                      <a:off x="0" y="0"/>
                      <a:ext cx="6309360" cy="532130"/>
                    </a:xfrm>
                    <a:prstGeom prst="rect">
                      <a:avLst/>
                    </a:prstGeom>
                  </pic:spPr>
                </pic:pic>
              </a:graphicData>
            </a:graphic>
          </wp:inline>
        </w:drawing>
      </w:r>
    </w:p>
    <w:p w14:paraId="54716623">
      <w:pPr>
        <w:pStyle w:val="37"/>
        <w:rPr>
          <w:rFonts w:ascii="Times New Roman" w:hAnsi="Times New Roman" w:cs="Times New Roman"/>
          <w:sz w:val="28"/>
          <w:szCs w:val="28"/>
        </w:rPr>
      </w:pPr>
    </w:p>
    <w:p w14:paraId="595A0D21">
      <w:pPr>
        <w:pStyle w:val="37"/>
        <w:rPr>
          <w:rFonts w:ascii="Times New Roman" w:hAnsi="Times New Roman" w:cs="Times New Roman"/>
          <w:sz w:val="28"/>
          <w:szCs w:val="28"/>
        </w:rPr>
      </w:pPr>
      <w:r>
        <w:rPr>
          <w:rFonts w:ascii="Times New Roman" w:hAnsi="Times New Roman" w:cs="Times New Roman"/>
          <w:sz w:val="28"/>
          <w:szCs w:val="28"/>
        </w:rPr>
        <w:t>Q31. Customers with orders</w:t>
      </w:r>
    </w:p>
    <w:p w14:paraId="0A6CA196">
      <w:pPr>
        <w:pStyle w:val="37"/>
        <w:rPr>
          <w:color w:val="000000" w:themeColor="text1"/>
          <w:sz w:val="22"/>
          <w:szCs w:val="22"/>
          <w:lang w:val="en-IN"/>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SELECT DISTINCT c.Customer_Name FROM Customer c JOIN Orders o ON </w:t>
      </w:r>
    </w:p>
    <w:p w14:paraId="045852BD">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c.Customer_ID=o.Customer_ID;</w:t>
      </w:r>
    </w:p>
    <w:p w14:paraId="30FA10E6">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5DD0C4A6">
      <w:pPr>
        <w:pStyle w:val="37"/>
        <w:rPr>
          <w:rFonts w:ascii="Times New Roman" w:hAnsi="Times New Roman" w:cs="Times New Roman"/>
        </w:rPr>
      </w:pPr>
      <w:r>
        <w:rPr>
          <w:rFonts w:ascii="Times New Roman" w:hAnsi="Times New Roman" w:cs="Times New Roman"/>
        </w:rPr>
        <w:drawing>
          <wp:inline distT="0" distB="0" distL="0" distR="0">
            <wp:extent cx="1571625" cy="1476375"/>
            <wp:effectExtent l="0" t="0" r="9525" b="9525"/>
            <wp:docPr id="71480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8872" name="Picture 1"/>
                    <pic:cNvPicPr>
                      <a:picLocks noChangeAspect="1"/>
                    </pic:cNvPicPr>
                  </pic:nvPicPr>
                  <pic:blipFill>
                    <a:blip r:embed="rId44"/>
                    <a:stretch>
                      <a:fillRect/>
                    </a:stretch>
                  </pic:blipFill>
                  <pic:spPr>
                    <a:xfrm>
                      <a:off x="0" y="0"/>
                      <a:ext cx="1571625" cy="1476375"/>
                    </a:xfrm>
                    <a:prstGeom prst="rect">
                      <a:avLst/>
                    </a:prstGeom>
                  </pic:spPr>
                </pic:pic>
              </a:graphicData>
            </a:graphic>
          </wp:inline>
        </w:drawing>
      </w:r>
    </w:p>
    <w:p w14:paraId="11B950B9">
      <w:pPr>
        <w:pStyle w:val="37"/>
        <w:rPr>
          <w:rFonts w:ascii="Times New Roman" w:hAnsi="Times New Roman" w:cs="Times New Roman"/>
        </w:rPr>
      </w:pPr>
    </w:p>
    <w:p w14:paraId="2D1503E0">
      <w:pPr>
        <w:pStyle w:val="37"/>
        <w:rPr>
          <w:rFonts w:ascii="Times New Roman" w:hAnsi="Times New Roman" w:cs="Times New Roman"/>
          <w:u w:val="single"/>
        </w:rPr>
      </w:pPr>
      <w:r>
        <w:rPr>
          <w:rFonts w:ascii="Times New Roman" w:hAnsi="Times New Roman" w:cs="Times New Roman"/>
          <w:u w:val="single"/>
        </w:rPr>
        <w:t>Payment &amp; Shipment</w:t>
      </w:r>
    </w:p>
    <w:p w14:paraId="1A426D9D">
      <w:pPr>
        <w:pStyle w:val="37"/>
        <w:rPr>
          <w:rFonts w:ascii="Times New Roman" w:hAnsi="Times New Roman" w:cs="Times New Roman"/>
        </w:rPr>
      </w:pPr>
    </w:p>
    <w:p w14:paraId="0173CD39">
      <w:pPr>
        <w:pStyle w:val="37"/>
        <w:rPr>
          <w:rFonts w:ascii="Times New Roman" w:hAnsi="Times New Roman" w:cs="Times New Roman"/>
          <w:sz w:val="28"/>
          <w:szCs w:val="28"/>
        </w:rPr>
      </w:pPr>
      <w:r>
        <w:rPr>
          <w:rFonts w:ascii="Times New Roman" w:hAnsi="Times New Roman" w:cs="Times New Roman"/>
          <w:sz w:val="28"/>
          <w:szCs w:val="28"/>
        </w:rPr>
        <w:t>Q32. Payment details</w:t>
      </w:r>
    </w:p>
    <w:p w14:paraId="3E9D6F97">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o.Order_ID, p.Amount, p.Payment_Method, p.Payment_Status FROM Orders o JOIN Payment p ON o.Order_ID=p.Order_ID;</w:t>
      </w:r>
    </w:p>
    <w:p w14:paraId="16127545">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717C4E69">
      <w:pPr>
        <w:pStyle w:val="37"/>
        <w:rPr>
          <w:rFonts w:ascii="Times New Roman" w:hAnsi="Times New Roman" w:cs="Times New Roman"/>
        </w:rPr>
      </w:pPr>
      <w:r>
        <w:rPr>
          <w:rFonts w:ascii="Times New Roman" w:hAnsi="Times New Roman" w:cs="Times New Roman"/>
        </w:rPr>
        <w:drawing>
          <wp:inline distT="0" distB="0" distL="0" distR="0">
            <wp:extent cx="5114925" cy="1447800"/>
            <wp:effectExtent l="0" t="0" r="9525" b="0"/>
            <wp:docPr id="124395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57086" name="Picture 1"/>
                    <pic:cNvPicPr>
                      <a:picLocks noChangeAspect="1"/>
                    </pic:cNvPicPr>
                  </pic:nvPicPr>
                  <pic:blipFill>
                    <a:blip r:embed="rId45"/>
                    <a:stretch>
                      <a:fillRect/>
                    </a:stretch>
                  </pic:blipFill>
                  <pic:spPr>
                    <a:xfrm>
                      <a:off x="0" y="0"/>
                      <a:ext cx="5114925" cy="1447800"/>
                    </a:xfrm>
                    <a:prstGeom prst="rect">
                      <a:avLst/>
                    </a:prstGeom>
                  </pic:spPr>
                </pic:pic>
              </a:graphicData>
            </a:graphic>
          </wp:inline>
        </w:drawing>
      </w:r>
    </w:p>
    <w:p w14:paraId="63CE5795">
      <w:pPr>
        <w:pStyle w:val="37"/>
        <w:rPr>
          <w:rFonts w:ascii="Times New Roman" w:hAnsi="Times New Roman" w:cs="Times New Roman"/>
        </w:rPr>
      </w:pPr>
    </w:p>
    <w:p w14:paraId="48D90216">
      <w:pPr>
        <w:pStyle w:val="37"/>
        <w:rPr>
          <w:rFonts w:ascii="Times New Roman" w:hAnsi="Times New Roman" w:cs="Times New Roman"/>
          <w:sz w:val="28"/>
          <w:szCs w:val="28"/>
        </w:rPr>
      </w:pPr>
      <w:r>
        <w:rPr>
          <w:rFonts w:ascii="Times New Roman" w:hAnsi="Times New Roman" w:cs="Times New Roman"/>
          <w:sz w:val="28"/>
          <w:szCs w:val="28"/>
        </w:rPr>
        <w:t>Q33. Pending payments</w:t>
      </w:r>
    </w:p>
    <w:p w14:paraId="3E8CA738">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Payment WHERE Payment_Status='Paid';</w:t>
      </w:r>
    </w:p>
    <w:p w14:paraId="27D029B1">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54F23F01">
      <w:pPr>
        <w:pStyle w:val="37"/>
        <w:rPr>
          <w:rFonts w:ascii="Times New Roman" w:hAnsi="Times New Roman" w:cs="Times New Roman"/>
        </w:rPr>
      </w:pPr>
    </w:p>
    <w:p w14:paraId="7C6A4DF7">
      <w:pPr>
        <w:pStyle w:val="37"/>
        <w:rPr>
          <w:rFonts w:ascii="Times New Roman" w:hAnsi="Times New Roman" w:cs="Times New Roman"/>
          <w:lang w:val="en-IN"/>
        </w:rPr>
      </w:pPr>
    </w:p>
    <w:p w14:paraId="232CF1D6">
      <w:pPr>
        <w:pStyle w:val="37"/>
        <w:rPr>
          <w:rFonts w:ascii="Times New Roman" w:hAnsi="Times New Roman" w:cs="Times New Roman"/>
          <w:lang w:val="en-IN"/>
        </w:rPr>
      </w:pPr>
      <w:r>
        <w:rPr>
          <w:rFonts w:ascii="Times New Roman" w:hAnsi="Times New Roman" w:cs="Times New Roman"/>
          <w:lang w:val="en-IN"/>
        </w:rPr>
        <w:drawing>
          <wp:inline distT="0" distB="0" distL="0" distR="0">
            <wp:extent cx="958215" cy="346075"/>
            <wp:effectExtent l="0" t="0" r="0" b="0"/>
            <wp:docPr id="17920617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61739"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38712" cy="375333"/>
                    </a:xfrm>
                    <a:prstGeom prst="rect">
                      <a:avLst/>
                    </a:prstGeom>
                    <a:noFill/>
                    <a:ln>
                      <a:noFill/>
                    </a:ln>
                  </pic:spPr>
                </pic:pic>
              </a:graphicData>
            </a:graphic>
          </wp:inline>
        </w:drawing>
      </w:r>
    </w:p>
    <w:p w14:paraId="6CA0243A">
      <w:pPr>
        <w:pStyle w:val="37"/>
        <w:rPr>
          <w:rFonts w:ascii="Times New Roman" w:hAnsi="Times New Roman" w:cs="Times New Roman"/>
        </w:rPr>
      </w:pPr>
    </w:p>
    <w:p w14:paraId="77DC4570">
      <w:pPr>
        <w:pStyle w:val="37"/>
        <w:rPr>
          <w:rFonts w:ascii="Times New Roman" w:hAnsi="Times New Roman" w:cs="Times New Roman"/>
        </w:rPr>
      </w:pPr>
      <w:r>
        <w:rPr>
          <w:color w:val="000000" w:themeColor="text1"/>
          <w:sz w:val="28"/>
          <w:szCs w:val="28"/>
          <w:lang w:val="en-IN"/>
          <w14:textFill>
            <w14:solidFill>
              <w14:schemeClr w14:val="tx1"/>
            </w14:solidFill>
          </w14:textFill>
        </w:rPr>
        <w:drawing>
          <wp:anchor distT="0" distB="0" distL="114300" distR="114300" simplePos="0" relativeHeight="251677696" behindDoc="1" locked="0" layoutInCell="1" allowOverlap="1">
            <wp:simplePos x="0" y="0"/>
            <wp:positionH relativeFrom="column">
              <wp:posOffset>195580</wp:posOffset>
            </wp:positionH>
            <wp:positionV relativeFrom="paragraph">
              <wp:posOffset>803910</wp:posOffset>
            </wp:positionV>
            <wp:extent cx="5727700" cy="5557520"/>
            <wp:effectExtent l="0" t="0" r="6350" b="5080"/>
            <wp:wrapNone/>
            <wp:docPr id="9319535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53582"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7700" cy="5557520"/>
                    </a:xfrm>
                    <a:prstGeom prst="rect">
                      <a:avLst/>
                    </a:prstGeom>
                    <a:noFill/>
                    <a:ln>
                      <a:noFill/>
                    </a:ln>
                  </pic:spPr>
                </pic:pic>
              </a:graphicData>
            </a:graphic>
          </wp:anchor>
        </w:drawing>
      </w:r>
      <w:r>
        <w:rPr>
          <w:rFonts w:ascii="Times New Roman" w:hAnsi="Times New Roman" w:cs="Times New Roman"/>
        </w:rPr>
        <w:drawing>
          <wp:inline distT="0" distB="0" distL="0" distR="0">
            <wp:extent cx="6309360" cy="801370"/>
            <wp:effectExtent l="0" t="0" r="0" b="0"/>
            <wp:docPr id="76702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5456" name="Picture 1"/>
                    <pic:cNvPicPr>
                      <a:picLocks noChangeAspect="1"/>
                    </pic:cNvPicPr>
                  </pic:nvPicPr>
                  <pic:blipFill>
                    <a:blip r:embed="rId46"/>
                    <a:stretch>
                      <a:fillRect/>
                    </a:stretch>
                  </pic:blipFill>
                  <pic:spPr>
                    <a:xfrm>
                      <a:off x="0" y="0"/>
                      <a:ext cx="6309360" cy="801370"/>
                    </a:xfrm>
                    <a:prstGeom prst="rect">
                      <a:avLst/>
                    </a:prstGeom>
                  </pic:spPr>
                </pic:pic>
              </a:graphicData>
            </a:graphic>
          </wp:inline>
        </w:drawing>
      </w:r>
    </w:p>
    <w:p w14:paraId="6CC1478E">
      <w:pPr>
        <w:pStyle w:val="37"/>
        <w:rPr>
          <w:rFonts w:ascii="Times New Roman" w:hAnsi="Times New Roman" w:cs="Times New Roman"/>
        </w:rPr>
      </w:pPr>
      <w:r>
        <w:rPr>
          <w:rFonts w:ascii="Times New Roman" w:hAnsi="Times New Roman" w:cs="Times New Roman"/>
        </w:rPr>
        <w:t xml:space="preserve"> </w:t>
      </w:r>
    </w:p>
    <w:p w14:paraId="5860C73B">
      <w:pPr>
        <w:pStyle w:val="37"/>
        <w:rPr>
          <w:rFonts w:ascii="Times New Roman" w:hAnsi="Times New Roman" w:cs="Times New Roman"/>
        </w:rPr>
      </w:pPr>
      <w:r>
        <w:rPr>
          <w:rFonts w:ascii="Times New Roman" w:hAnsi="Times New Roman" w:cs="Times New Roman"/>
          <w:sz w:val="28"/>
          <w:szCs w:val="28"/>
        </w:rPr>
        <w:t>Q34. Total delivered sales</w:t>
      </w:r>
    </w:p>
    <w:p w14:paraId="18B1EEC0">
      <w:pPr>
        <w:pStyle w:val="37"/>
        <w:rPr>
          <w:color w:val="000000" w:themeColor="text1"/>
          <w:sz w:val="28"/>
          <w:szCs w:val="28"/>
          <w:lang w:val="en-IN"/>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SELECT SUM(Total_Amount) AS Total_Sales FROM Orders WHERE </w:t>
      </w:r>
    </w:p>
    <w:p w14:paraId="7D61B5DA">
      <w:pPr>
        <w:pStyle w:val="3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Order_Status='DELIVERED';</w:t>
      </w:r>
    </w:p>
    <w:p w14:paraId="61B81370">
      <w:pPr>
        <w:pStyle w:val="3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Output:</w:t>
      </w:r>
    </w:p>
    <w:p w14:paraId="40A5D4D2">
      <w:pPr>
        <w:pStyle w:val="37"/>
        <w:rPr>
          <w:rFonts w:ascii="Times New Roman" w:hAnsi="Times New Roman" w:cs="Times New Roman"/>
        </w:rPr>
      </w:pPr>
      <w:r>
        <w:rPr>
          <w:rFonts w:ascii="Times New Roman" w:hAnsi="Times New Roman" w:cs="Times New Roman"/>
        </w:rPr>
        <w:drawing>
          <wp:inline distT="0" distB="0" distL="0" distR="0">
            <wp:extent cx="1381125" cy="571500"/>
            <wp:effectExtent l="0" t="0" r="9525" b="0"/>
            <wp:docPr id="186354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5856" name="Picture 1"/>
                    <pic:cNvPicPr>
                      <a:picLocks noChangeAspect="1"/>
                    </pic:cNvPicPr>
                  </pic:nvPicPr>
                  <pic:blipFill>
                    <a:blip r:embed="rId47"/>
                    <a:stretch>
                      <a:fillRect/>
                    </a:stretch>
                  </pic:blipFill>
                  <pic:spPr>
                    <a:xfrm>
                      <a:off x="0" y="0"/>
                      <a:ext cx="1381125" cy="571500"/>
                    </a:xfrm>
                    <a:prstGeom prst="rect">
                      <a:avLst/>
                    </a:prstGeom>
                  </pic:spPr>
                </pic:pic>
              </a:graphicData>
            </a:graphic>
          </wp:inline>
        </w:drawing>
      </w:r>
    </w:p>
    <w:p w14:paraId="2817419A">
      <w:pPr>
        <w:pStyle w:val="37"/>
        <w:rPr>
          <w:rFonts w:ascii="Times New Roman" w:hAnsi="Times New Roman" w:cs="Times New Roman"/>
        </w:rPr>
      </w:pPr>
    </w:p>
    <w:p w14:paraId="29A998C2">
      <w:pPr>
        <w:pStyle w:val="37"/>
        <w:rPr>
          <w:rFonts w:ascii="Times New Roman" w:hAnsi="Times New Roman" w:cs="Times New Roman"/>
          <w:sz w:val="28"/>
          <w:szCs w:val="28"/>
        </w:rPr>
      </w:pPr>
      <w:r>
        <w:rPr>
          <w:rFonts w:ascii="Times New Roman" w:hAnsi="Times New Roman" w:cs="Times New Roman"/>
          <w:sz w:val="28"/>
          <w:szCs w:val="28"/>
        </w:rPr>
        <w:t>Q35. Shipment details</w:t>
      </w:r>
    </w:p>
    <w:p w14:paraId="6930AF04">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o.Order_ID, s.Shipping_Address, s.Delivery_Status FROM Orders o JOIN Shipment s ON o.Order_ID=s.Order_ID;</w:t>
      </w:r>
    </w:p>
    <w:p w14:paraId="0BB72C23">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Output:</w:t>
      </w:r>
    </w:p>
    <w:p w14:paraId="0D24E713">
      <w:pPr>
        <w:pStyle w:val="37"/>
        <w:rPr>
          <w:rFonts w:ascii="Times New Roman" w:hAnsi="Times New Roman" w:cs="Times New Roman"/>
        </w:rPr>
      </w:pPr>
      <w:r>
        <w:rPr>
          <w:rFonts w:ascii="Times New Roman" w:hAnsi="Times New Roman" w:cs="Times New Roman"/>
        </w:rPr>
        <w:drawing>
          <wp:inline distT="0" distB="0" distL="0" distR="0">
            <wp:extent cx="5629275" cy="1400175"/>
            <wp:effectExtent l="0" t="0" r="9525" b="9525"/>
            <wp:docPr id="162358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86687" name="Picture 1"/>
                    <pic:cNvPicPr>
                      <a:picLocks noChangeAspect="1"/>
                    </pic:cNvPicPr>
                  </pic:nvPicPr>
                  <pic:blipFill>
                    <a:blip r:embed="rId48"/>
                    <a:stretch>
                      <a:fillRect/>
                    </a:stretch>
                  </pic:blipFill>
                  <pic:spPr>
                    <a:xfrm>
                      <a:off x="0" y="0"/>
                      <a:ext cx="5629275" cy="1400175"/>
                    </a:xfrm>
                    <a:prstGeom prst="rect">
                      <a:avLst/>
                    </a:prstGeom>
                  </pic:spPr>
                </pic:pic>
              </a:graphicData>
            </a:graphic>
          </wp:inline>
        </w:drawing>
      </w:r>
    </w:p>
    <w:p w14:paraId="5E610A36">
      <w:pPr>
        <w:pStyle w:val="37"/>
        <w:rPr>
          <w:rFonts w:ascii="Times New Roman" w:hAnsi="Times New Roman" w:cs="Times New Roman"/>
          <w:sz w:val="28"/>
          <w:szCs w:val="28"/>
        </w:rPr>
      </w:pPr>
      <w:r>
        <w:rPr>
          <w:rFonts w:ascii="Times New Roman" w:hAnsi="Times New Roman" w:cs="Times New Roman"/>
        </w:rPr>
        <w:t xml:space="preserve"> </w:t>
      </w:r>
    </w:p>
    <w:p w14:paraId="43B01E2A">
      <w:pPr>
        <w:pStyle w:val="37"/>
        <w:rPr>
          <w:rFonts w:ascii="Times New Roman" w:hAnsi="Times New Roman" w:cs="Times New Roman"/>
          <w:sz w:val="28"/>
          <w:szCs w:val="28"/>
        </w:rPr>
      </w:pPr>
    </w:p>
    <w:p w14:paraId="5BC18BC2">
      <w:pPr>
        <w:pStyle w:val="37"/>
        <w:rPr>
          <w:rFonts w:ascii="Times New Roman" w:hAnsi="Times New Roman" w:cs="Times New Roman"/>
          <w:sz w:val="28"/>
          <w:szCs w:val="28"/>
        </w:rPr>
      </w:pPr>
      <w:r>
        <w:rPr>
          <w:rFonts w:ascii="Times New Roman" w:hAnsi="Times New Roman" w:cs="Times New Roman"/>
          <w:sz w:val="28"/>
          <w:szCs w:val="28"/>
        </w:rPr>
        <w:t>Q36. Delivered shipments</w:t>
      </w:r>
    </w:p>
    <w:p w14:paraId="38408FA6">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SELECT * FROM Shipment WHERE Delivery_Status='Delivered';</w:t>
      </w:r>
    </w:p>
    <w:p w14:paraId="717A7404">
      <w:pPr>
        <w:pStyle w:val="37"/>
        <w:rPr>
          <w:rFonts w:ascii="Times New Roman" w:hAnsi="Times New Roman" w:cs="Times New Roman"/>
          <w:color w:val="000000" w:themeColor="text1"/>
          <w:sz w:val="22"/>
          <w:szCs w:val="22"/>
          <w14:textFill>
            <w14:solidFill>
              <w14:schemeClr w14:val="tx1"/>
            </w14:solidFill>
          </w14:textFill>
        </w:rPr>
      </w:pPr>
      <w:r>
        <w:rPr>
          <w:rFonts w:ascii="Times New Roman" w:hAnsi="Times New Roman" w:cs="Times New Roman"/>
          <w:color w:val="000000" w:themeColor="text1"/>
          <w:sz w:val="22"/>
          <w:szCs w:val="22"/>
          <w14:textFill>
            <w14:solidFill>
              <w14:schemeClr w14:val="tx1"/>
            </w14:solidFill>
          </w14:textFill>
        </w:rPr>
        <w:t xml:space="preserve">Output: </w:t>
      </w:r>
    </w:p>
    <w:p w14:paraId="7CE6D232">
      <w:pPr>
        <w:pStyle w:val="37"/>
        <w:rPr>
          <w:rFonts w:ascii="Times New Roman" w:hAnsi="Times New Roman" w:cs="Times New Roman"/>
        </w:rPr>
      </w:pPr>
      <w:r>
        <w:rPr>
          <w:rFonts w:ascii="Times New Roman" w:hAnsi="Times New Roman" w:cs="Times New Roman"/>
        </w:rPr>
        <w:drawing>
          <wp:inline distT="0" distB="0" distL="0" distR="0">
            <wp:extent cx="6309360" cy="402590"/>
            <wp:effectExtent l="0" t="0" r="0" b="0"/>
            <wp:docPr id="84810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06819" name="Picture 1"/>
                    <pic:cNvPicPr>
                      <a:picLocks noChangeAspect="1"/>
                    </pic:cNvPicPr>
                  </pic:nvPicPr>
                  <pic:blipFill>
                    <a:blip r:embed="rId49"/>
                    <a:stretch>
                      <a:fillRect/>
                    </a:stretch>
                  </pic:blipFill>
                  <pic:spPr>
                    <a:xfrm>
                      <a:off x="0" y="0"/>
                      <a:ext cx="6309360" cy="402590"/>
                    </a:xfrm>
                    <a:prstGeom prst="rect">
                      <a:avLst/>
                    </a:prstGeom>
                  </pic:spPr>
                </pic:pic>
              </a:graphicData>
            </a:graphic>
          </wp:inline>
        </w:drawing>
      </w:r>
    </w:p>
    <w:p w14:paraId="2118EE58">
      <w:pPr>
        <w:pStyle w:val="37"/>
        <w:rPr>
          <w:rFonts w:ascii="Times New Roman" w:hAnsi="Times New Roman" w:cs="Times New Roman"/>
        </w:rPr>
      </w:pPr>
    </w:p>
    <w:p w14:paraId="45826DEB">
      <w:pPr>
        <w:pStyle w:val="37"/>
        <w:rPr>
          <w:rFonts w:ascii="Times New Roman" w:hAnsi="Times New Roman" w:cs="Times New Roman"/>
        </w:rPr>
      </w:pPr>
    </w:p>
    <w:p w14:paraId="4CDDE337">
      <w:pPr>
        <w:pStyle w:val="37"/>
        <w:rPr>
          <w:rFonts w:ascii="Times New Roman" w:hAnsi="Times New Roman" w:cs="Times New Roman"/>
        </w:rPr>
      </w:pPr>
    </w:p>
    <w:p w14:paraId="1A41C925">
      <w:pPr>
        <w:pStyle w:val="37"/>
        <w:rPr>
          <w:rFonts w:ascii="Times New Roman" w:hAnsi="Times New Roman" w:cs="Times New Roman"/>
        </w:rPr>
      </w:pPr>
    </w:p>
    <w:p w14:paraId="1F1134E9">
      <w:pPr>
        <w:pStyle w:val="37"/>
        <w:rPr>
          <w:rFonts w:ascii="Times New Roman" w:hAnsi="Times New Roman" w:cs="Times New Roman"/>
        </w:rPr>
      </w:pPr>
      <w:r>
        <w:rPr>
          <w:rFonts w:ascii="Times New Roman" w:hAnsi="Times New Roman" w:cs="Times New Roman"/>
          <w:lang w:val="en-IN"/>
        </w:rPr>
        <w:drawing>
          <wp:inline distT="0" distB="0" distL="0" distR="0">
            <wp:extent cx="1057910" cy="382270"/>
            <wp:effectExtent l="0" t="0" r="8890" b="0"/>
            <wp:docPr id="69860785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07857" name="Picture 8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110066" cy="401116"/>
                    </a:xfrm>
                    <a:prstGeom prst="rect">
                      <a:avLst/>
                    </a:prstGeom>
                    <a:noFill/>
                    <a:ln>
                      <a:noFill/>
                    </a:ln>
                  </pic:spPr>
                </pic:pic>
              </a:graphicData>
            </a:graphic>
          </wp:inline>
        </w:drawing>
      </w:r>
      <w:r>
        <w:rPr>
          <w:rFonts w:ascii="Times New Roman" w:hAnsi="Times New Roman" w:cs="Times New Roman"/>
        </w:rPr>
        <w:t xml:space="preserve">           11. CONCLUSION</w:t>
      </w:r>
    </w:p>
    <w:p w14:paraId="72277FCB">
      <w:pPr>
        <w:rPr>
          <w:lang w:val="en-IN"/>
        </w:rPr>
      </w:pPr>
      <w:r>
        <w:rPr>
          <w:lang w:val="en-IN"/>
        </w:rPr>
        <w:drawing>
          <wp:anchor distT="0" distB="0" distL="114300" distR="114300" simplePos="0" relativeHeight="251680768" behindDoc="1" locked="0" layoutInCell="1" allowOverlap="1">
            <wp:simplePos x="0" y="0"/>
            <wp:positionH relativeFrom="column">
              <wp:posOffset>513080</wp:posOffset>
            </wp:positionH>
            <wp:positionV relativeFrom="paragraph">
              <wp:posOffset>204470</wp:posOffset>
            </wp:positionV>
            <wp:extent cx="5321300" cy="5295900"/>
            <wp:effectExtent l="0" t="0" r="0" b="0"/>
            <wp:wrapNone/>
            <wp:docPr id="6144301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017"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321300" cy="5295900"/>
                    </a:xfrm>
                    <a:prstGeom prst="rect">
                      <a:avLst/>
                    </a:prstGeom>
                    <a:noFill/>
                    <a:ln>
                      <a:noFill/>
                    </a:ln>
                  </pic:spPr>
                </pic:pic>
              </a:graphicData>
            </a:graphic>
          </wp:anchor>
        </w:drawing>
      </w:r>
      <w:r>
        <w:rPr>
          <w:rFonts w:ascii="Times New Roman" w:hAnsi="Times New Roman" w:cs="Times New Roman"/>
          <w:sz w:val="24"/>
          <w:szCs w:val="24"/>
        </w:rPr>
        <w:t>The E-Commerce Order Management System provides a structured relational database solution for managing customers, categories, products, orders, order items, payments and shipments. The design organizes business information into related relations and applies primary keys, foreign keys, uniqueness rules, NOT NULL conditions and CHECK constraints to support data integrity. The normalization process up to 3NF reduces redundancy and update anomalies. The SQL implementation and query set demonstrate insertion, retrieval, joins, aggregation and operational reporting.</w:t>
      </w:r>
    </w:p>
    <w:p w14:paraId="4AEA94AE">
      <w:pPr>
        <w:pStyle w:val="37"/>
        <w:rPr>
          <w:rFonts w:ascii="Times New Roman" w:hAnsi="Times New Roman" w:cs="Times New Roman"/>
        </w:rPr>
      </w:pPr>
    </w:p>
    <w:p w14:paraId="2C20D96A">
      <w:pPr>
        <w:pStyle w:val="37"/>
        <w:rPr>
          <w:rFonts w:ascii="Times New Roman" w:hAnsi="Times New Roman" w:cs="Times New Roman"/>
        </w:rPr>
      </w:pPr>
    </w:p>
    <w:p w14:paraId="036C6C49">
      <w:pPr>
        <w:pStyle w:val="37"/>
        <w:rPr>
          <w:rFonts w:ascii="Times New Roman" w:hAnsi="Times New Roman" w:cs="Times New Roman"/>
        </w:rPr>
      </w:pPr>
    </w:p>
    <w:p w14:paraId="46B54CD6">
      <w:pPr>
        <w:pStyle w:val="37"/>
        <w:rPr>
          <w:rFonts w:ascii="Times New Roman" w:hAnsi="Times New Roman" w:cs="Times New Roman"/>
        </w:rPr>
      </w:pPr>
    </w:p>
    <w:p w14:paraId="340DD05B">
      <w:pPr>
        <w:pStyle w:val="37"/>
        <w:rPr>
          <w:rFonts w:ascii="Times New Roman" w:hAnsi="Times New Roman" w:cs="Times New Roman"/>
        </w:rPr>
      </w:pPr>
    </w:p>
    <w:p w14:paraId="65FC52E3">
      <w:pPr>
        <w:pStyle w:val="37"/>
        <w:rPr>
          <w:rFonts w:ascii="Times New Roman" w:hAnsi="Times New Roman" w:cs="Times New Roman"/>
        </w:rPr>
      </w:pPr>
      <w:r>
        <w:rPr>
          <w:rFonts w:ascii="Times New Roman" w:hAnsi="Times New Roman" w:cs="Times New Roman"/>
        </w:rPr>
        <w:t xml:space="preserve">              </w:t>
      </w:r>
    </w:p>
    <w:p w14:paraId="7A9F7FA9">
      <w:pPr>
        <w:pStyle w:val="37"/>
        <w:rPr>
          <w:rFonts w:ascii="Times New Roman" w:hAnsi="Times New Roman" w:cs="Times New Roman"/>
        </w:rPr>
      </w:pPr>
    </w:p>
    <w:p w14:paraId="6DE4856B">
      <w:pPr>
        <w:pStyle w:val="37"/>
        <w:rPr>
          <w:rFonts w:ascii="Times New Roman" w:hAnsi="Times New Roman" w:cs="Times New Roman"/>
        </w:rPr>
      </w:pPr>
    </w:p>
    <w:p w14:paraId="7A845F9E">
      <w:pPr>
        <w:pStyle w:val="37"/>
        <w:rPr>
          <w:rFonts w:ascii="Times New Roman" w:hAnsi="Times New Roman" w:cs="Times New Roman"/>
        </w:rPr>
      </w:pPr>
    </w:p>
    <w:p w14:paraId="36CBCEF8">
      <w:pPr>
        <w:pStyle w:val="37"/>
        <w:rPr>
          <w:rFonts w:ascii="Times New Roman" w:hAnsi="Times New Roman" w:cs="Times New Roman"/>
        </w:rPr>
      </w:pPr>
    </w:p>
    <w:p w14:paraId="1584330C">
      <w:pPr>
        <w:pStyle w:val="37"/>
        <w:rPr>
          <w:rFonts w:ascii="Times New Roman" w:hAnsi="Times New Roman" w:cs="Times New Roman"/>
        </w:rPr>
      </w:pPr>
    </w:p>
    <w:p w14:paraId="20FD7A15">
      <w:pPr>
        <w:pStyle w:val="37"/>
        <w:rPr>
          <w:rFonts w:ascii="Times New Roman" w:hAnsi="Times New Roman" w:cs="Times New Roman"/>
        </w:rPr>
      </w:pPr>
    </w:p>
    <w:p w14:paraId="5B309031">
      <w:pPr>
        <w:pStyle w:val="37"/>
        <w:rPr>
          <w:rFonts w:ascii="Times New Roman" w:hAnsi="Times New Roman" w:cs="Times New Roman"/>
        </w:rPr>
      </w:pPr>
    </w:p>
    <w:p w14:paraId="58B2EE64">
      <w:pPr>
        <w:pStyle w:val="37"/>
        <w:rPr>
          <w:rFonts w:ascii="Times New Roman" w:hAnsi="Times New Roman" w:cs="Times New Roman"/>
        </w:rPr>
      </w:pPr>
    </w:p>
    <w:p w14:paraId="65A864FB">
      <w:pPr>
        <w:pStyle w:val="37"/>
        <w:rPr>
          <w:rFonts w:ascii="Times New Roman" w:hAnsi="Times New Roman" w:cs="Times New Roman"/>
        </w:rPr>
      </w:pPr>
    </w:p>
    <w:p w14:paraId="3D338785">
      <w:pPr>
        <w:pStyle w:val="37"/>
        <w:rPr>
          <w:rFonts w:ascii="Times New Roman" w:hAnsi="Times New Roman" w:cs="Times New Roman"/>
        </w:rPr>
      </w:pPr>
    </w:p>
    <w:p w14:paraId="22E88CEF">
      <w:pPr>
        <w:pStyle w:val="37"/>
        <w:rPr>
          <w:rFonts w:ascii="Times New Roman" w:hAnsi="Times New Roman" w:cs="Times New Roman"/>
        </w:rPr>
      </w:pPr>
    </w:p>
    <w:p w14:paraId="3B7BB90F">
      <w:pPr>
        <w:pStyle w:val="37"/>
        <w:rPr>
          <w:rFonts w:ascii="Times New Roman" w:hAnsi="Times New Roman" w:cs="Times New Roman"/>
        </w:rPr>
      </w:pPr>
    </w:p>
    <w:p w14:paraId="06342D8A">
      <w:pPr>
        <w:pStyle w:val="37"/>
        <w:rPr>
          <w:rFonts w:ascii="Times New Roman" w:hAnsi="Times New Roman" w:cs="Times New Roman"/>
        </w:rPr>
      </w:pPr>
    </w:p>
    <w:p w14:paraId="705E94F1">
      <w:pPr>
        <w:pStyle w:val="37"/>
        <w:rPr>
          <w:rFonts w:ascii="Times New Roman" w:hAnsi="Times New Roman" w:cs="Times New Roman"/>
          <w:lang w:val="en-IN"/>
        </w:rPr>
      </w:pPr>
      <w:r>
        <w:rPr>
          <w:rFonts w:ascii="Times New Roman" w:hAnsi="Times New Roman" w:cs="Times New Roman"/>
          <w:lang w:val="en-IN"/>
        </w:rPr>
        <w:drawing>
          <wp:inline distT="0" distB="0" distL="0" distR="0">
            <wp:extent cx="1016635" cy="367030"/>
            <wp:effectExtent l="0" t="0" r="0" b="0"/>
            <wp:docPr id="144819233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92331" name="Picture 9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32645" cy="373141"/>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lang w:val="en-IN"/>
        </w:rPr>
        <w:t xml:space="preserve"> </w:t>
      </w:r>
      <w:r>
        <w:rPr>
          <w:rFonts w:ascii="Times New Roman" w:hAnsi="Times New Roman" w:cs="Times New Roman"/>
        </w:rPr>
        <w:t xml:space="preserve"> 12. FUTURE ENHANCEMENTS</w:t>
      </w:r>
    </w:p>
    <w:p w14:paraId="330A3221">
      <w:pPr>
        <w:pStyle w:val="23"/>
        <w:rPr>
          <w:lang w:val="en-IN"/>
        </w:rPr>
      </w:pPr>
      <w:r>
        <w:rPr>
          <w:lang w:val="en-IN"/>
        </w:rPr>
        <w:drawing>
          <wp:anchor distT="0" distB="0" distL="114300" distR="114300" simplePos="0" relativeHeight="251681792" behindDoc="1" locked="0" layoutInCell="1" allowOverlap="1">
            <wp:simplePos x="0" y="0"/>
            <wp:positionH relativeFrom="column">
              <wp:posOffset>233680</wp:posOffset>
            </wp:positionH>
            <wp:positionV relativeFrom="paragraph">
              <wp:posOffset>207010</wp:posOffset>
            </wp:positionV>
            <wp:extent cx="5638800" cy="5384800"/>
            <wp:effectExtent l="0" t="0" r="0" b="6350"/>
            <wp:wrapNone/>
            <wp:docPr id="4969549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54978" name="Picture 3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638800" cy="5384800"/>
                    </a:xfrm>
                    <a:prstGeom prst="rect">
                      <a:avLst/>
                    </a:prstGeom>
                    <a:noFill/>
                    <a:ln>
                      <a:noFill/>
                    </a:ln>
                  </pic:spPr>
                </pic:pic>
              </a:graphicData>
            </a:graphic>
          </wp:anchor>
        </w:drawing>
      </w:r>
      <w:r>
        <w:rPr>
          <w:rFonts w:ascii="Times New Roman" w:hAnsi="Times New Roman" w:cs="Times New Roman"/>
          <w:sz w:val="24"/>
          <w:szCs w:val="24"/>
        </w:rPr>
        <w:t>Role-based access for administrators, customers and ope</w:t>
      </w:r>
    </w:p>
    <w:p w14:paraId="7784C7AD">
      <w:pPr>
        <w:pStyle w:val="23"/>
        <w:rPr>
          <w:rFonts w:ascii="Times New Roman" w:hAnsi="Times New Roman" w:cs="Times New Roman"/>
          <w:sz w:val="24"/>
          <w:szCs w:val="24"/>
        </w:rPr>
      </w:pPr>
      <w:r>
        <w:rPr>
          <w:rFonts w:ascii="Times New Roman" w:hAnsi="Times New Roman" w:cs="Times New Roman"/>
          <w:sz w:val="24"/>
          <w:szCs w:val="24"/>
        </w:rPr>
        <w:t>rational staff.</w:t>
      </w:r>
    </w:p>
    <w:p w14:paraId="3BED27DE">
      <w:pPr>
        <w:pStyle w:val="23"/>
        <w:rPr>
          <w:rFonts w:ascii="Times New Roman" w:hAnsi="Times New Roman" w:cs="Times New Roman"/>
          <w:sz w:val="24"/>
          <w:szCs w:val="24"/>
        </w:rPr>
      </w:pPr>
      <w:r>
        <w:rPr>
          <w:rFonts w:ascii="Times New Roman" w:hAnsi="Times New Roman" w:cs="Times New Roman"/>
          <w:sz w:val="24"/>
          <w:szCs w:val="24"/>
        </w:rPr>
        <w:t>Inventory reservation and automatic stock updates.</w:t>
      </w:r>
    </w:p>
    <w:p w14:paraId="141F3868">
      <w:pPr>
        <w:pStyle w:val="23"/>
        <w:rPr>
          <w:rFonts w:ascii="Times New Roman" w:hAnsi="Times New Roman" w:cs="Times New Roman"/>
          <w:sz w:val="24"/>
          <w:szCs w:val="24"/>
        </w:rPr>
      </w:pPr>
      <w:r>
        <w:rPr>
          <w:rFonts w:ascii="Times New Roman" w:hAnsi="Times New Roman" w:cs="Times New Roman"/>
          <w:sz w:val="24"/>
          <w:szCs w:val="24"/>
        </w:rPr>
        <w:t>Coupon, discount, tax and promotion management.</w:t>
      </w:r>
    </w:p>
    <w:p w14:paraId="0CC3AF92">
      <w:pPr>
        <w:pStyle w:val="23"/>
        <w:rPr>
          <w:rFonts w:ascii="Times New Roman" w:hAnsi="Times New Roman" w:cs="Times New Roman"/>
          <w:sz w:val="24"/>
          <w:szCs w:val="24"/>
        </w:rPr>
      </w:pPr>
      <w:r>
        <w:rPr>
          <w:rFonts w:ascii="Times New Roman" w:hAnsi="Times New Roman" w:cs="Times New Roman"/>
          <w:sz w:val="24"/>
          <w:szCs w:val="24"/>
        </w:rPr>
        <w:t>Returns, cancellations and refund processing.</w:t>
      </w:r>
    </w:p>
    <w:p w14:paraId="4A3339F2">
      <w:pPr>
        <w:pStyle w:val="23"/>
        <w:rPr>
          <w:rFonts w:ascii="Times New Roman" w:hAnsi="Times New Roman" w:cs="Times New Roman"/>
          <w:sz w:val="24"/>
          <w:szCs w:val="24"/>
        </w:rPr>
      </w:pPr>
      <w:r>
        <w:rPr>
          <w:rFonts w:ascii="Times New Roman" w:hAnsi="Times New Roman" w:cs="Times New Roman"/>
          <w:sz w:val="24"/>
          <w:szCs w:val="24"/>
        </w:rPr>
        <w:t>Automated email/SMS/order notifications.</w:t>
      </w:r>
    </w:p>
    <w:p w14:paraId="2A42E4D0">
      <w:pPr>
        <w:pStyle w:val="23"/>
        <w:rPr>
          <w:rFonts w:ascii="Times New Roman" w:hAnsi="Times New Roman" w:cs="Times New Roman"/>
          <w:sz w:val="24"/>
          <w:szCs w:val="24"/>
        </w:rPr>
      </w:pPr>
      <w:r>
        <w:rPr>
          <w:rFonts w:ascii="Times New Roman" w:hAnsi="Times New Roman" w:cs="Times New Roman"/>
          <w:sz w:val="24"/>
          <w:szCs w:val="24"/>
        </w:rPr>
        <w:t>Analytics dashboards for sales and customer behavior.</w:t>
      </w:r>
    </w:p>
    <w:p w14:paraId="6350C89E">
      <w:pPr>
        <w:pStyle w:val="23"/>
        <w:rPr>
          <w:rFonts w:ascii="Times New Roman" w:hAnsi="Times New Roman" w:cs="Times New Roman"/>
          <w:sz w:val="24"/>
          <w:szCs w:val="24"/>
        </w:rPr>
      </w:pPr>
      <w:r>
        <w:rPr>
          <w:rFonts w:ascii="Times New Roman" w:hAnsi="Times New Roman" w:cs="Times New Roman"/>
          <w:sz w:val="24"/>
          <w:szCs w:val="24"/>
        </w:rPr>
        <w:t>Audit logging, backup, recovery and stronger database security.</w:t>
      </w:r>
    </w:p>
    <w:p w14:paraId="2D2D330F">
      <w:pPr>
        <w:pStyle w:val="23"/>
        <w:rPr>
          <w:rFonts w:ascii="Times New Roman" w:hAnsi="Times New Roman" w:cs="Times New Roman"/>
          <w:sz w:val="24"/>
          <w:szCs w:val="24"/>
        </w:rPr>
      </w:pPr>
      <w:r>
        <w:rPr>
          <w:rFonts w:ascii="Times New Roman" w:hAnsi="Times New Roman" w:cs="Times New Roman"/>
          <w:sz w:val="24"/>
          <w:szCs w:val="24"/>
        </w:rPr>
        <w:t>Integration with web and mobile e-commerce applications.</w:t>
      </w:r>
    </w:p>
    <w:p w14:paraId="24C3D80A">
      <w:pPr>
        <w:pStyle w:val="37"/>
        <w:rPr>
          <w:rFonts w:ascii="Times New Roman" w:hAnsi="Times New Roman" w:cs="Times New Roman"/>
        </w:rPr>
      </w:pPr>
    </w:p>
    <w:p w14:paraId="273620C7">
      <w:pPr>
        <w:pStyle w:val="37"/>
        <w:rPr>
          <w:rFonts w:ascii="Times New Roman" w:hAnsi="Times New Roman" w:cs="Times New Roman"/>
        </w:rPr>
      </w:pPr>
    </w:p>
    <w:p w14:paraId="6A067664">
      <w:pPr>
        <w:pStyle w:val="37"/>
        <w:rPr>
          <w:rFonts w:ascii="Times New Roman" w:hAnsi="Times New Roman" w:cs="Times New Roman"/>
        </w:rPr>
      </w:pPr>
    </w:p>
    <w:p w14:paraId="25161C6E">
      <w:pPr>
        <w:pStyle w:val="37"/>
        <w:rPr>
          <w:rFonts w:ascii="Times New Roman" w:hAnsi="Times New Roman" w:cs="Times New Roman"/>
        </w:rPr>
      </w:pPr>
    </w:p>
    <w:p w14:paraId="2445A979">
      <w:pPr>
        <w:pStyle w:val="37"/>
        <w:rPr>
          <w:rFonts w:ascii="Times New Roman" w:hAnsi="Times New Roman" w:cs="Times New Roman"/>
        </w:rPr>
      </w:pPr>
    </w:p>
    <w:p w14:paraId="0DB248F5">
      <w:pPr>
        <w:pStyle w:val="37"/>
        <w:rPr>
          <w:rFonts w:ascii="Times New Roman" w:hAnsi="Times New Roman" w:cs="Times New Roman"/>
        </w:rPr>
      </w:pPr>
    </w:p>
    <w:p w14:paraId="6B94F779">
      <w:pPr>
        <w:pStyle w:val="37"/>
        <w:rPr>
          <w:rFonts w:ascii="Times New Roman" w:hAnsi="Times New Roman" w:cs="Times New Roman"/>
        </w:rPr>
      </w:pPr>
    </w:p>
    <w:p w14:paraId="3A0CA23D">
      <w:pPr>
        <w:pStyle w:val="37"/>
        <w:rPr>
          <w:rFonts w:ascii="Times New Roman" w:hAnsi="Times New Roman" w:cs="Times New Roman"/>
        </w:rPr>
      </w:pPr>
      <w:r>
        <w:rPr>
          <w:rFonts w:ascii="Times New Roman" w:hAnsi="Times New Roman" w:cs="Times New Roman"/>
        </w:rPr>
        <w:t xml:space="preserve">                            13. REFERENCES</w:t>
      </w:r>
    </w:p>
    <w:p w14:paraId="11B8C532">
      <w:pPr>
        <w:pStyle w:val="29"/>
        <w:rPr>
          <w:rFonts w:ascii="Times New Roman" w:hAnsi="Times New Roman" w:cs="Times New Roman"/>
          <w:sz w:val="24"/>
          <w:szCs w:val="24"/>
        </w:rPr>
      </w:pPr>
      <w:r>
        <w:rPr>
          <w:rFonts w:ascii="Times New Roman" w:hAnsi="Times New Roman" w:cs="Times New Roman"/>
          <w:sz w:val="24"/>
          <w:szCs w:val="24"/>
        </w:rPr>
        <w:t>Silberschatz, H. F. Korth and S. Sudarshan, Database System Concepts, McGraw Hill.</w:t>
      </w:r>
    </w:p>
    <w:p w14:paraId="7871CA21">
      <w:pPr>
        <w:pStyle w:val="29"/>
        <w:rPr>
          <w:rFonts w:ascii="Times New Roman" w:hAnsi="Times New Roman" w:cs="Times New Roman"/>
          <w:sz w:val="24"/>
          <w:szCs w:val="24"/>
        </w:rPr>
      </w:pPr>
      <w:r>
        <w:rPr>
          <w:rFonts w:ascii="Times New Roman" w:hAnsi="Times New Roman" w:cs="Times New Roman"/>
          <w:sz w:val="24"/>
          <w:szCs w:val="24"/>
        </w:rPr>
        <w:t>Elmasri, R. and Navathe, S. B., Fundamentals of Database Systems, Pearson.</w:t>
      </w:r>
    </w:p>
    <w:p w14:paraId="40645251">
      <w:pPr>
        <w:pStyle w:val="29"/>
        <w:rPr>
          <w:rFonts w:ascii="Times New Roman" w:hAnsi="Times New Roman" w:cs="Times New Roman"/>
          <w:sz w:val="24"/>
          <w:szCs w:val="24"/>
        </w:rPr>
      </w:pPr>
      <w:r>
        <w:rPr>
          <w:rFonts w:ascii="Times New Roman" w:hAnsi="Times New Roman" w:cs="Times New Roman"/>
          <w:sz w:val="24"/>
          <w:szCs w:val="24"/>
        </w:rPr>
        <w:t>Supplied DBMS Cornerstone Project documentation used as the structural reference for this documentation.</w:t>
      </w:r>
    </w:p>
    <w:sectPr>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2956B">
    <w:pPr>
      <w:pStyle w:val="13"/>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3790315</wp:posOffset>
              </wp:positionH>
              <wp:positionV relativeFrom="page">
                <wp:posOffset>9486265</wp:posOffset>
              </wp:positionV>
              <wp:extent cx="212090" cy="180975"/>
              <wp:effectExtent l="0" t="0" r="0" b="0"/>
              <wp:wrapNone/>
              <wp:docPr id="1444744355" name="Textbox 2"/>
              <wp:cNvGraphicFramePr/>
              <a:graphic xmlns:a="http://schemas.openxmlformats.org/drawingml/2006/main">
                <a:graphicData uri="http://schemas.microsoft.com/office/word/2010/wordprocessingShape">
                  <wps:wsp>
                    <wps:cNvSpPr txBox="1"/>
                    <wps:spPr>
                      <a:xfrm>
                        <a:off x="0" y="0"/>
                        <a:ext cx="212090" cy="180975"/>
                      </a:xfrm>
                      <a:prstGeom prst="rect">
                        <a:avLst/>
                      </a:prstGeom>
                    </wps:spPr>
                    <wps:txbx>
                      <w:txbxContent>
                        <w:p w14:paraId="373CBB9C">
                          <w:pPr>
                            <w:spacing w:before="11"/>
                            <w:ind w:left="20"/>
                          </w:pPr>
                        </w:p>
                      </w:txbxContent>
                    </wps:txbx>
                    <wps:bodyPr wrap="square" lIns="0" tIns="0" rIns="0" bIns="0" rtlCol="0"/>
                  </wps:wsp>
                </a:graphicData>
              </a:graphic>
            </wp:anchor>
          </w:drawing>
        </mc:Choice>
        <mc:Fallback>
          <w:pict>
            <v:shape id="Textbox 2" o:spid="_x0000_s1026" o:spt="202" type="#_x0000_t202" style="position:absolute;left:0pt;margin-left:298.45pt;margin-top:746.95pt;height:14.25pt;width:16.7pt;mso-position-horizontal-relative:page;mso-position-vertical-relative:page;z-index:-251640832;mso-width-relative:page;mso-height-relative:page;" filled="f" stroked="f" coordsize="21600,21600" o:gfxdata="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ONN&#10;8tsAAAANAQAADwAAAAAAAAABACAAAAAiAAAAZHJzL2Rvd25yZXYueG1sUEsBAhQAFAAAAAgAh07i&#10;QHiZGkCtAQAAYgMAAA4AAAAAAAAAAQAgAAAAKgEAAGRycy9lMm9Eb2MueG1sUEsFBgAAAAAGAAYA&#10;WQEAAEkFAAAAAA==&#10;">
              <v:fill on="f" focussize="0,0"/>
              <v:stroke on="f"/>
              <v:imagedata o:title=""/>
              <o:lock v:ext="edit" aspectratio="f"/>
              <v:textbox inset="0mm,0mm,0mm,0mm">
                <w:txbxContent>
                  <w:p w14:paraId="373CBB9C">
                    <w:pPr>
                      <w:spacing w:before="11"/>
                      <w:ind w:left="2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4FDE2">
    <w:pPr>
      <w:pStyle w:val="18"/>
      <w:jc w:val="center"/>
    </w:pPr>
    <w:r>
      <w:rPr>
        <w:sz w:val="16"/>
      </w:rPr>
      <w:t>E-Commerce Order Management 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90px;height:69px" o:bullet="t">
        <v:imagedata r:id="rId1" o:title=""/>
      </v:shape>
    </w:pict>
  </w:numPicBullet>
  <w:numPicBullet w:numPicBulletId="1">
    <w:pict>
      <v:shape id="1" type="#_x0000_t75" style="width:190px;height:69px" o:bullet="t">
        <v:imagedata r:id="rId2" o:title=""/>
      </v:shape>
    </w:pict>
  </w:numPicBullet>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E946E9C"/>
    <w:multiLevelType w:val="multilevel"/>
    <w:tmpl w:val="0E946E9C"/>
    <w:lvl w:ilvl="0" w:tentative="0">
      <w:start w:val="1"/>
      <w:numFmt w:val="bullet"/>
      <w:lvlText w:val=""/>
      <w:lvlPicBulletId w:val="0"/>
      <w:lvlJc w:val="left"/>
      <w:pPr>
        <w:tabs>
          <w:tab w:val="left" w:pos="360"/>
        </w:tabs>
        <w:ind w:left="360" w:hanging="360"/>
      </w:pPr>
      <w:rPr>
        <w:rFonts w:hint="default" w:ascii="Symbol" w:hAnsi="Symbol"/>
      </w:rPr>
    </w:lvl>
    <w:lvl w:ilvl="1" w:tentative="0">
      <w:start w:val="1"/>
      <w:numFmt w:val="bullet"/>
      <w:lvlText w:val=""/>
      <w:lvlJc w:val="left"/>
      <w:pPr>
        <w:tabs>
          <w:tab w:val="left" w:pos="1080"/>
        </w:tabs>
        <w:ind w:left="1080" w:hanging="360"/>
      </w:pPr>
      <w:rPr>
        <w:rFonts w:hint="default" w:ascii="Symbol" w:hAnsi="Symbol"/>
      </w:rPr>
    </w:lvl>
    <w:lvl w:ilvl="2" w:tentative="0">
      <w:start w:val="1"/>
      <w:numFmt w:val="bullet"/>
      <w:lvlText w:val=""/>
      <w:lvlJc w:val="left"/>
      <w:pPr>
        <w:tabs>
          <w:tab w:val="left" w:pos="1800"/>
        </w:tabs>
        <w:ind w:left="1800" w:hanging="360"/>
      </w:pPr>
      <w:rPr>
        <w:rFonts w:hint="default" w:ascii="Symbol" w:hAnsi="Symbol"/>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
      <w:lvlJc w:val="left"/>
      <w:pPr>
        <w:tabs>
          <w:tab w:val="left" w:pos="3240"/>
        </w:tabs>
        <w:ind w:left="3240" w:hanging="360"/>
      </w:pPr>
      <w:rPr>
        <w:rFonts w:hint="default" w:ascii="Symbol" w:hAnsi="Symbol"/>
      </w:rPr>
    </w:lvl>
    <w:lvl w:ilvl="5" w:tentative="0">
      <w:start w:val="1"/>
      <w:numFmt w:val="bullet"/>
      <w:lvlText w:val=""/>
      <w:lvlJc w:val="left"/>
      <w:pPr>
        <w:tabs>
          <w:tab w:val="left" w:pos="3960"/>
        </w:tabs>
        <w:ind w:left="3960" w:hanging="360"/>
      </w:pPr>
      <w:rPr>
        <w:rFonts w:hint="default" w:ascii="Symbol" w:hAnsi="Symbol"/>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
      <w:lvlJc w:val="left"/>
      <w:pPr>
        <w:tabs>
          <w:tab w:val="left" w:pos="5400"/>
        </w:tabs>
        <w:ind w:left="5400" w:hanging="360"/>
      </w:pPr>
      <w:rPr>
        <w:rFonts w:hint="default" w:ascii="Symbol" w:hAnsi="Symbol"/>
      </w:rPr>
    </w:lvl>
    <w:lvl w:ilvl="8" w:tentative="0">
      <w:start w:val="1"/>
      <w:numFmt w:val="bullet"/>
      <w:lvlText w:val=""/>
      <w:lvlJc w:val="left"/>
      <w:pPr>
        <w:tabs>
          <w:tab w:val="left" w:pos="6120"/>
        </w:tabs>
        <w:ind w:left="6120" w:hanging="360"/>
      </w:pPr>
      <w:rPr>
        <w:rFonts w:hint="default" w:ascii="Symbol" w:hAnsi="Symbol"/>
      </w:rPr>
    </w:lvl>
  </w:abstractNum>
  <w:abstractNum w:abstractNumId="7">
    <w:nsid w:val="35AA6FCD"/>
    <w:multiLevelType w:val="multilevel"/>
    <w:tmpl w:val="35AA6FCD"/>
    <w:lvl w:ilvl="0" w:tentative="0">
      <w:start w:val="1"/>
      <w:numFmt w:val="bullet"/>
      <w:lvlText w:val=""/>
      <w:lvlPicBulletId w:val="1"/>
      <w:lvlJc w:val="left"/>
      <w:pPr>
        <w:tabs>
          <w:tab w:val="left" w:pos="720"/>
        </w:tabs>
        <w:ind w:left="720" w:hanging="360"/>
      </w:pPr>
      <w:rPr>
        <w:rFonts w:hint="default" w:ascii="Symbol" w:hAnsi="Symbol"/>
      </w:rPr>
    </w:lvl>
    <w:lvl w:ilvl="1" w:tentative="0">
      <w:start w:val="1"/>
      <w:numFmt w:val="bullet"/>
      <w:lvlText w:val=""/>
      <w:lvlJc w:val="left"/>
      <w:pPr>
        <w:tabs>
          <w:tab w:val="left" w:pos="1440"/>
        </w:tabs>
        <w:ind w:left="1440" w:hanging="360"/>
      </w:pPr>
      <w:rPr>
        <w:rFonts w:hint="default" w:ascii="Symbol" w:hAnsi="Symbol"/>
      </w:rPr>
    </w:lvl>
    <w:lvl w:ilvl="2" w:tentative="0">
      <w:start w:val="1"/>
      <w:numFmt w:val="bullet"/>
      <w:lvlText w:val=""/>
      <w:lvlJc w:val="left"/>
      <w:pPr>
        <w:tabs>
          <w:tab w:val="left" w:pos="2160"/>
        </w:tabs>
        <w:ind w:left="2160" w:hanging="360"/>
      </w:pPr>
      <w:rPr>
        <w:rFonts w:hint="default" w:ascii="Symbol" w:hAnsi="Symbol"/>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
      <w:lvlJc w:val="left"/>
      <w:pPr>
        <w:tabs>
          <w:tab w:val="left" w:pos="3600"/>
        </w:tabs>
        <w:ind w:left="3600" w:hanging="360"/>
      </w:pPr>
      <w:rPr>
        <w:rFonts w:hint="default" w:ascii="Symbol" w:hAnsi="Symbol"/>
      </w:rPr>
    </w:lvl>
    <w:lvl w:ilvl="5" w:tentative="0">
      <w:start w:val="1"/>
      <w:numFmt w:val="bullet"/>
      <w:lvlText w:val=""/>
      <w:lvlJc w:val="left"/>
      <w:pPr>
        <w:tabs>
          <w:tab w:val="left" w:pos="4320"/>
        </w:tabs>
        <w:ind w:left="4320" w:hanging="360"/>
      </w:pPr>
      <w:rPr>
        <w:rFonts w:hint="default" w:ascii="Symbol" w:hAnsi="Symbol"/>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
      <w:lvlJc w:val="left"/>
      <w:pPr>
        <w:tabs>
          <w:tab w:val="left" w:pos="5760"/>
        </w:tabs>
        <w:ind w:left="5760" w:hanging="360"/>
      </w:pPr>
      <w:rPr>
        <w:rFonts w:hint="default" w:ascii="Symbol" w:hAnsi="Symbol"/>
      </w:rPr>
    </w:lvl>
    <w:lvl w:ilvl="8" w:tentative="0">
      <w:start w:val="1"/>
      <w:numFmt w:val="bullet"/>
      <w:lvlText w:val=""/>
      <w:lvlJc w:val="left"/>
      <w:pPr>
        <w:tabs>
          <w:tab w:val="left" w:pos="6480"/>
        </w:tabs>
        <w:ind w:left="648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3F46"/>
    <w:rsid w:val="00034616"/>
    <w:rsid w:val="00037789"/>
    <w:rsid w:val="00042A54"/>
    <w:rsid w:val="00051919"/>
    <w:rsid w:val="0006063C"/>
    <w:rsid w:val="00062D69"/>
    <w:rsid w:val="0006747C"/>
    <w:rsid w:val="000836DD"/>
    <w:rsid w:val="000C7255"/>
    <w:rsid w:val="000E1E54"/>
    <w:rsid w:val="000F31D9"/>
    <w:rsid w:val="00134E8B"/>
    <w:rsid w:val="0015074B"/>
    <w:rsid w:val="00154223"/>
    <w:rsid w:val="00197E93"/>
    <w:rsid w:val="001D131E"/>
    <w:rsid w:val="00281B00"/>
    <w:rsid w:val="0028576F"/>
    <w:rsid w:val="0029639D"/>
    <w:rsid w:val="002E3E0D"/>
    <w:rsid w:val="00325306"/>
    <w:rsid w:val="00326F90"/>
    <w:rsid w:val="00342E4C"/>
    <w:rsid w:val="003603A1"/>
    <w:rsid w:val="00384019"/>
    <w:rsid w:val="003A135B"/>
    <w:rsid w:val="003A7617"/>
    <w:rsid w:val="003C17A1"/>
    <w:rsid w:val="003C4CEA"/>
    <w:rsid w:val="003C749C"/>
    <w:rsid w:val="003F1FB8"/>
    <w:rsid w:val="00423174"/>
    <w:rsid w:val="0043323E"/>
    <w:rsid w:val="00494E9C"/>
    <w:rsid w:val="004B62C2"/>
    <w:rsid w:val="004F41CA"/>
    <w:rsid w:val="0050012B"/>
    <w:rsid w:val="00504062"/>
    <w:rsid w:val="00511434"/>
    <w:rsid w:val="00511A1D"/>
    <w:rsid w:val="00516CFA"/>
    <w:rsid w:val="005262B1"/>
    <w:rsid w:val="00580C5A"/>
    <w:rsid w:val="00595DA0"/>
    <w:rsid w:val="005C39E6"/>
    <w:rsid w:val="005D5CE2"/>
    <w:rsid w:val="005F0CB9"/>
    <w:rsid w:val="006607DF"/>
    <w:rsid w:val="00661F73"/>
    <w:rsid w:val="00687720"/>
    <w:rsid w:val="00693D89"/>
    <w:rsid w:val="006A7834"/>
    <w:rsid w:val="006C387E"/>
    <w:rsid w:val="006E6997"/>
    <w:rsid w:val="006F3E0B"/>
    <w:rsid w:val="0071238C"/>
    <w:rsid w:val="007C0B02"/>
    <w:rsid w:val="007C1653"/>
    <w:rsid w:val="007C337B"/>
    <w:rsid w:val="007C6DA9"/>
    <w:rsid w:val="007D19B4"/>
    <w:rsid w:val="0081189D"/>
    <w:rsid w:val="008376C7"/>
    <w:rsid w:val="008A11FA"/>
    <w:rsid w:val="008B37E6"/>
    <w:rsid w:val="009114D9"/>
    <w:rsid w:val="00940339"/>
    <w:rsid w:val="00981227"/>
    <w:rsid w:val="00990EB9"/>
    <w:rsid w:val="009918D4"/>
    <w:rsid w:val="009C1966"/>
    <w:rsid w:val="009C1E6F"/>
    <w:rsid w:val="009D60FD"/>
    <w:rsid w:val="009E2E0D"/>
    <w:rsid w:val="009F794E"/>
    <w:rsid w:val="00A14D5C"/>
    <w:rsid w:val="00A255A6"/>
    <w:rsid w:val="00A54515"/>
    <w:rsid w:val="00A95AEA"/>
    <w:rsid w:val="00AA1D8D"/>
    <w:rsid w:val="00AB30B0"/>
    <w:rsid w:val="00B343C2"/>
    <w:rsid w:val="00B41C55"/>
    <w:rsid w:val="00B47730"/>
    <w:rsid w:val="00C32B05"/>
    <w:rsid w:val="00C83B84"/>
    <w:rsid w:val="00C872F2"/>
    <w:rsid w:val="00C95686"/>
    <w:rsid w:val="00CB0664"/>
    <w:rsid w:val="00CF1C5F"/>
    <w:rsid w:val="00D03799"/>
    <w:rsid w:val="00D7666E"/>
    <w:rsid w:val="00DA01D5"/>
    <w:rsid w:val="00DA3098"/>
    <w:rsid w:val="00DD1F95"/>
    <w:rsid w:val="00DE7292"/>
    <w:rsid w:val="00E21CBC"/>
    <w:rsid w:val="00E47CEB"/>
    <w:rsid w:val="00E80F47"/>
    <w:rsid w:val="00E85FC6"/>
    <w:rsid w:val="00E95FA3"/>
    <w:rsid w:val="00EC46A1"/>
    <w:rsid w:val="00F014BA"/>
    <w:rsid w:val="00FB4655"/>
    <w:rsid w:val="00FC693F"/>
    <w:rsid w:val="00FE594F"/>
    <w:rsid w:val="00FF3D65"/>
    <w:rsid w:val="17282BE8"/>
    <w:rsid w:val="5C2A059F"/>
    <w:rsid w:val="63127F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unhideWhenUsed/>
    <w:uiPriority w:val="99"/>
    <w:rPr>
      <w:rFonts w:ascii="Times New Roman" w:hAnsi="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Table Paragraph"/>
    <w:basedOn w:val="1"/>
    <w:qFormat/>
    <w:uiPriority w:val="1"/>
    <w:pPr>
      <w:widowControl w:val="0"/>
      <w:autoSpaceDE w:val="0"/>
      <w:autoSpaceDN w:val="0"/>
      <w:spacing w:before="43" w:after="0" w:line="240" w:lineRule="auto"/>
      <w:ind w:left="1649"/>
    </w:pPr>
    <w:rPr>
      <w:rFonts w:ascii="Times New Roman" w:hAnsi="Times New Roman" w:eastAsia="Times New Roman" w:cs="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44.png"/><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36</Pages>
  <Words>4787</Words>
  <Characters>27292</Characters>
  <Lines>227</Lines>
  <Paragraphs>64</Paragraphs>
  <TotalTime>8</TotalTime>
  <ScaleCrop>false</ScaleCrop>
  <LinksUpToDate>false</LinksUpToDate>
  <CharactersWithSpaces>32015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G.shara</cp:lastModifiedBy>
  <dcterms:modified xsi:type="dcterms:W3CDTF">2026-10-06T07:23:00Z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0B9E4BFE4D974A488F0B85AB8033121E_13</vt:lpwstr>
  </property>
</Properties>
</file>